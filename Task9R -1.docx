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- 9 REPORT</w:t>
      </w:r>
    </w:p>
    <w:p w14:paraId="362E63D4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>
      <w:pPr>
        <w:rPr>
          <w:rFonts w:ascii="Times New Roman" w:hAnsi="Times New Roman" w:cs="Times New Roman"/>
          <w:b/>
          <w:szCs w:val="24"/>
        </w:rPr>
      </w:pP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</w:t>
            </w:r>
            <w:r>
              <w:rPr>
                <w:rFonts w:hint="default"/>
                <w:highlight w:val="yellow"/>
                <w:lang w:val="en-US"/>
              </w:rPr>
              <w:t>8530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</w:t>
            </w:r>
            <w:r>
              <w:rPr>
                <w:rFonts w:hint="default"/>
                <w:highlight w:val="yellow"/>
                <w:lang w:val="en-US"/>
              </w:rPr>
              <w:t>1173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D.Haripriya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150CFA21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AIM:</w:t>
      </w:r>
    </w:p>
    <w:p w14:paraId="2DE48434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To perform CRUD operations like creating, inserting, querying, finding, deleting operations on graph spaces.</w:t>
      </w:r>
    </w:p>
    <w:p w14:paraId="32B08BEB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Step1:</w:t>
      </w:r>
      <w:r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Step2:</w:t>
      </w:r>
      <w:r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Step3:</w:t>
      </w:r>
      <w:r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Step4:</w:t>
      </w:r>
      <w:r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Step5:</w:t>
      </w:r>
      <w:r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Step6:</w:t>
      </w:r>
      <w:r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Step7:</w:t>
      </w:r>
      <w:r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Sep8:</w:t>
      </w:r>
      <w:r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>
      <w:pPr>
        <w:pStyle w:val="3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DBBCA3">
      <w:pPr>
        <w:pStyle w:val="3"/>
        <w:rPr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 Node with Properties</w:t>
      </w:r>
    </w:p>
    <w:p w14:paraId="5BE0B30C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</w:t>
      </w:r>
    </w:p>
    <w:p w14:paraId="32A3B7EC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>
      <w:pPr>
        <w:ind w:left="720"/>
        <w:rPr>
          <w:rFonts w:ascii="Times New Roman" w:hAnsi="Times New Roman" w:cs="Times New Roman"/>
          <w:szCs w:val="24"/>
        </w:rPr>
      </w:pPr>
    </w:p>
    <w:p w14:paraId="4B76DA1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06EBCC62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MATCH (n) RETURN n </w:t>
      </w:r>
    </w:p>
    <w:p w14:paraId="1F0C7E08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Creating Relationships</w:t>
      </w:r>
    </w:p>
    <w:p w14:paraId="3D4BB5C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3402F427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4740A1D4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CREATE (a)-[: Relation]-&gt;(b) RETURN a,b </w:t>
      </w:r>
    </w:p>
    <w:p w14:paraId="44FEFED5">
      <w:pPr>
        <w:ind w:left="720"/>
        <w:rPr>
          <w:rFonts w:ascii="Times New Roman" w:hAnsi="Times New Roman" w:cs="Times New Roman"/>
          <w:szCs w:val="24"/>
        </w:rPr>
      </w:pPr>
    </w:p>
    <w:p w14:paraId="058312CA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7EC3D82B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>
      <w:pPr>
        <w:ind w:left="720"/>
        <w:rPr>
          <w:rFonts w:ascii="Times New Roman" w:hAnsi="Times New Roman" w:cs="Times New Roman"/>
          <w:szCs w:val="24"/>
        </w:rPr>
      </w:pPr>
    </w:p>
    <w:p w14:paraId="1C52DD6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Create Team Nodes:</w:t>
      </w:r>
    </w:p>
    <w:p w14:paraId="30E3BB0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Create Player Nodes:</w:t>
      </w:r>
    </w:p>
    <w:p w14:paraId="0DACEAB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create(p1:Player{PlayerID:'1',TeamID:'CCB01',Name:'Raj',Age:23,DateofBirth:'29-JUN-1996', PlayingRole:'Bowler',email:'rajn@gmail.com'}) return p1</w:t>
      </w:r>
    </w:p>
    <w:p w14:paraId="3DB58CA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Display All nodes: </w:t>
      </w:r>
      <w:r>
        <w:rPr>
          <w:rFonts w:ascii="Times New Roman" w:hAnsi="Times New Roman" w:cs="Times New Roman"/>
          <w:szCs w:val="24"/>
        </w:rPr>
        <w:t>match(n) return n</w:t>
      </w:r>
    </w:p>
    <w:p w14:paraId="3B8342B2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Output:</w:t>
      </w:r>
    </w:p>
    <w:p w14:paraId="35A286F3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  <w:lang w:eastAsia="en-IN"/>
        </w:rPr>
        <w:drawing>
          <wp:inline distT="0" distB="0" distL="0" distR="0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>
      <w:pPr>
        <w:rPr>
          <w:rFonts w:ascii="Times New Roman" w:hAnsi="Times New Roman" w:cs="Times New Roman"/>
          <w:b/>
          <w:szCs w:val="24"/>
        </w:rPr>
      </w:pPr>
    </w:p>
    <w:p w14:paraId="05E55C8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OUTPUT:</w:t>
      </w:r>
    </w:p>
    <w:p w14:paraId="4B1C594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eastAsia="en-IN"/>
        </w:rPr>
        <w:drawing>
          <wp:inline distT="0" distB="0" distL="0" distR="0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      </w:t>
      </w:r>
    </w:p>
    <w:p w14:paraId="398C2C8E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Retrieve particular player details:</w:t>
      </w:r>
    </w:p>
    <w:p w14:paraId="5196199A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match(p:Player{PlayerID:'33'}) return p</w:t>
      </w:r>
    </w:p>
    <w:p w14:paraId="066116DE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5B70808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Cs w:val="24"/>
          <w:lang w:eastAsia="en-IN"/>
        </w:rPr>
        <w:drawing>
          <wp:inline distT="0" distB="0" distL="0" distR="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6BCE47DD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63A7EAAF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Update particular player details:</w:t>
      </w:r>
    </w:p>
    <w:p w14:paraId="3BE33017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Output:</w:t>
      </w:r>
    </w:p>
    <w:p w14:paraId="67F0E02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6C41EF99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Delete particular player from the team:</w:t>
      </w:r>
    </w:p>
    <w:p w14:paraId="3891AAD5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7830FE6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A05B316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7B4263E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252BC46F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B1B9AB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D0BF1E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E4C9320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7AB4E26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85F6B75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4FAA24B8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4D4F900B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055D0B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773594D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D9CB096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F2F4BA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476F5E1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2C37DE5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0C1AD22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11BBD42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Result:</w:t>
      </w:r>
    </w:p>
    <w:p w14:paraId="7038408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Thus the CRUD operations like creating, inserting, querying, finding, deleting operations on graph spaces were executed successfully.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41827"/>
    <w:rsid w:val="00F537B4"/>
    <w:rsid w:val="00FC693F"/>
    <w:rsid w:val="00FC7204"/>
    <w:rsid w:val="00FD7D44"/>
    <w:rsid w:val="069443C7"/>
    <w:rsid w:val="42E559C6"/>
    <w:rsid w:val="44E469E7"/>
    <w:rsid w:val="6F78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716</Words>
  <Characters>4084</Characters>
  <Lines>34</Lines>
  <Paragraphs>9</Paragraphs>
  <TotalTime>1</TotalTime>
  <ScaleCrop>false</ScaleCrop>
  <LinksUpToDate>false</LinksUpToDate>
  <CharactersWithSpaces>4791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2025-10-31T15:08:00Z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2025-11-02T05:25:52Z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