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9468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3E730F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/>
    <w:p w14:paraId="3800AB21">
      <w:pPr>
        <w:jc w:val="center"/>
      </w:pPr>
      <w:r>
        <w:t>Academic Year: 2025–2026</w:t>
      </w:r>
    </w:p>
    <w:p w14:paraId="0CB1D686">
      <w:pPr>
        <w:jc w:val="center"/>
      </w:pPr>
      <w:r>
        <w:t>SUMMER SEMESTER - SS2526</w:t>
      </w:r>
    </w:p>
    <w:p w14:paraId="1D7F9BBD">
      <w:r>
        <w:br w:type="textWrapping"/>
      </w:r>
      <w:r>
        <w:t>Course Code</w:t>
      </w:r>
      <w:r>
        <w:tab/>
      </w:r>
      <w:r>
        <w:t>: 10211CS207</w:t>
      </w:r>
    </w:p>
    <w:p w14:paraId="438658F5">
      <w:r>
        <w:t>Course Name</w:t>
      </w:r>
      <w:r>
        <w:tab/>
      </w:r>
      <w:r>
        <w:t>: Database Management Systems</w:t>
      </w:r>
    </w:p>
    <w:p w14:paraId="140F8ACB">
      <w:r>
        <w:t>Slot No</w:t>
      </w:r>
      <w:r>
        <w:tab/>
      </w:r>
      <w:r>
        <w:t>:  S4L5</w:t>
      </w:r>
      <w:r>
        <w:br w:type="textWrapping"/>
      </w:r>
    </w:p>
    <w:p w14:paraId="334C54C7">
      <w:pPr>
        <w:pStyle w:val="38"/>
      </w:pPr>
      <w:r>
        <w:t>DBMS TASK - 6 REPORT</w:t>
      </w:r>
    </w:p>
    <w:p w14:paraId="3AFC1F2F">
      <w:pPr>
        <w:ind w:right="117"/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Title:</w:t>
      </w:r>
      <w:r>
        <w:rPr>
          <w:rFonts w:ascii="Times New Roman" w:hAnsi="Times New Roman" w:cs="Times New Roman"/>
          <w:b/>
          <w:bCs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Procedures,</w:t>
      </w:r>
      <w:r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Function</w:t>
      </w:r>
      <w:r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and Loops</w:t>
      </w:r>
    </w:p>
    <w:p w14:paraId="125D37A1"/>
    <w:p w14:paraId="1D2BCD18">
      <w:r>
        <w:t>Submitted by:</w:t>
      </w:r>
      <w:r>
        <w:br w:type="textWrapping"/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6E089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</w:tcPr>
          <w:p w14:paraId="3467CE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14:paraId="2DE3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5BCD6B29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VTU2</w:t>
            </w:r>
            <w:r>
              <w:rPr>
                <w:rFonts w:hint="default"/>
                <w:highlight w:val="yellow"/>
                <w:lang w:val="en-US"/>
              </w:rPr>
              <w:t>8530</w:t>
            </w:r>
          </w:p>
        </w:tc>
        <w:tc>
          <w:tcPr>
            <w:tcW w:w="2468" w:type="dxa"/>
            <w:vAlign w:val="bottom"/>
          </w:tcPr>
          <w:p w14:paraId="7294EA52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24UEC</w:t>
            </w:r>
            <w:r>
              <w:rPr>
                <w:rFonts w:hint="default"/>
                <w:highlight w:val="yellow"/>
                <w:lang w:val="en-US"/>
              </w:rPr>
              <w:t>S1173</w:t>
            </w:r>
          </w:p>
        </w:tc>
        <w:tc>
          <w:tcPr>
            <w:tcW w:w="4809" w:type="dxa"/>
            <w:vAlign w:val="bottom"/>
          </w:tcPr>
          <w:p w14:paraId="55EE313E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rFonts w:hint="default"/>
                <w:highlight w:val="yellow"/>
                <w:lang w:val="en-US"/>
              </w:rPr>
              <w:t>D.Haripriya</w:t>
            </w:r>
            <w:bookmarkStart w:id="0" w:name="_GoBack"/>
            <w:bookmarkEnd w:id="0"/>
          </w:p>
        </w:tc>
      </w:tr>
    </w:tbl>
    <w:p w14:paraId="1C5ED215">
      <w:r>
        <w:br w:type="textWrapping"/>
      </w:r>
    </w:p>
    <w:p w14:paraId="7CAE22F4"/>
    <w:p w14:paraId="3F7FD4BD"/>
    <w:p w14:paraId="2611384B"/>
    <w:p w14:paraId="7DA962B8"/>
    <w:p w14:paraId="663D2600"/>
    <w:p w14:paraId="52E7C343"/>
    <w:p w14:paraId="203AC572"/>
    <w:p w14:paraId="2D143EE1">
      <w:pPr>
        <w:ind w:left="1440" w:right="117" w:firstLine="720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Procedures,</w:t>
      </w:r>
      <w:r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Function</w:t>
      </w:r>
      <w:r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and Loops</w:t>
      </w:r>
    </w:p>
    <w:p w14:paraId="637FCF31">
      <w:pPr>
        <w:pStyle w:val="13"/>
        <w:ind w:left="541"/>
        <w:rPr>
          <w:bCs/>
        </w:rPr>
      </w:pPr>
    </w:p>
    <w:p w14:paraId="1D4E768B">
      <w:pPr>
        <w:pStyle w:val="13"/>
        <w:spacing w:line="244" w:lineRule="auto"/>
      </w:pPr>
      <w:r>
        <w:rPr>
          <w:b/>
        </w:rPr>
        <w:t xml:space="preserve">Aim: </w:t>
      </w:r>
      <w:r>
        <w:t>To write a programming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PL/SQL</w:t>
      </w:r>
      <w:r>
        <w:rPr>
          <w:spacing w:val="6"/>
        </w:rPr>
        <w:t xml:space="preserve"> </w:t>
      </w:r>
      <w:r>
        <w:t>Procedures,</w:t>
      </w:r>
      <w:r>
        <w:rPr>
          <w:spacing w:val="6"/>
        </w:rPr>
        <w:t xml:space="preserve"> </w:t>
      </w:r>
      <w:r>
        <w:t>Functions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loops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theory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scenarios like.</w:t>
      </w:r>
    </w:p>
    <w:p w14:paraId="66266A9E">
      <w:pPr>
        <w:pStyle w:val="145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6AD50B1C">
      <w:pPr>
        <w:pStyle w:val="145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0A18179A">
      <w:pPr>
        <w:pStyle w:val="145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594E2E1C">
      <w:pPr>
        <w:pStyle w:val="145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write a non-recursive PL/SQL procedure to retrieve even-numbered PlayerIDs registered for any tournament.</w:t>
      </w:r>
    </w:p>
    <w:p w14:paraId="274BC6B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2113D69E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111D2758">
      <w:pPr>
        <w:pStyle w:val="13"/>
        <w:spacing w:line="273" w:lineRule="exact"/>
        <w:ind w:left="900"/>
      </w:pPr>
      <w:r>
        <w:t>DECLARE</w:t>
      </w:r>
    </w:p>
    <w:p w14:paraId="267B1A6F">
      <w:pPr>
        <w:pStyle w:val="13"/>
        <w:spacing w:line="273" w:lineRule="exact"/>
        <w:ind w:left="900"/>
      </w:pPr>
      <w:r>
        <w:t xml:space="preserve">    total_age NUMBER := 0;</w:t>
      </w:r>
    </w:p>
    <w:p w14:paraId="5BB1E864">
      <w:pPr>
        <w:pStyle w:val="13"/>
        <w:spacing w:line="273" w:lineRule="exact"/>
        <w:ind w:left="900"/>
      </w:pPr>
      <w:r>
        <w:t xml:space="preserve">    num_players NUMBER := 0;</w:t>
      </w:r>
    </w:p>
    <w:p w14:paraId="532D3CE3">
      <w:pPr>
        <w:pStyle w:val="13"/>
        <w:spacing w:line="273" w:lineRule="exact"/>
        <w:ind w:left="900"/>
      </w:pPr>
      <w:r>
        <w:t xml:space="preserve">    avg_age NUMBER := 0;</w:t>
      </w:r>
    </w:p>
    <w:p w14:paraId="0985B446">
      <w:pPr>
        <w:pStyle w:val="13"/>
        <w:spacing w:line="273" w:lineRule="exact"/>
        <w:ind w:left="900"/>
      </w:pPr>
      <w:r>
        <w:t>BEGIN</w:t>
      </w:r>
    </w:p>
    <w:p w14:paraId="696192CE">
      <w:pPr>
        <w:pStyle w:val="13"/>
        <w:spacing w:line="273" w:lineRule="exact"/>
        <w:ind w:left="900"/>
      </w:pPr>
      <w:r>
        <w:t xml:space="preserve">    -- Using a cursor to loop through all players</w:t>
      </w:r>
    </w:p>
    <w:p w14:paraId="5F49DD93">
      <w:pPr>
        <w:pStyle w:val="13"/>
        <w:spacing w:line="273" w:lineRule="exact"/>
        <w:ind w:left="900"/>
      </w:pPr>
      <w:r>
        <w:t xml:space="preserve">    FOR player_rec IN (SELECT Age FROM Player) LOOP</w:t>
      </w:r>
    </w:p>
    <w:p w14:paraId="2FC62A18">
      <w:pPr>
        <w:pStyle w:val="13"/>
        <w:spacing w:line="273" w:lineRule="exact"/>
        <w:ind w:left="900"/>
      </w:pPr>
      <w:r>
        <w:t xml:space="preserve">        total_age := total_age + player_rec.Age; -- Summing up the ages</w:t>
      </w:r>
    </w:p>
    <w:p w14:paraId="60499E74">
      <w:pPr>
        <w:pStyle w:val="13"/>
        <w:spacing w:line="273" w:lineRule="exact"/>
        <w:ind w:left="900"/>
      </w:pPr>
      <w:r>
        <w:t xml:space="preserve">        num_players := num_players + 1; -- Counting the number of players</w:t>
      </w:r>
    </w:p>
    <w:p w14:paraId="0350A9C7">
      <w:pPr>
        <w:pStyle w:val="13"/>
        <w:spacing w:line="273" w:lineRule="exact"/>
        <w:ind w:left="900"/>
      </w:pPr>
      <w:r>
        <w:t xml:space="preserve">    END LOOP;</w:t>
      </w:r>
    </w:p>
    <w:p w14:paraId="488DDE68">
      <w:pPr>
        <w:pStyle w:val="13"/>
        <w:spacing w:line="273" w:lineRule="exact"/>
        <w:ind w:left="900"/>
      </w:pPr>
    </w:p>
    <w:p w14:paraId="059A0E95">
      <w:pPr>
        <w:pStyle w:val="13"/>
        <w:spacing w:line="273" w:lineRule="exact"/>
        <w:ind w:left="900"/>
      </w:pPr>
      <w:r>
        <w:t xml:space="preserve">    -- Calculating the average age</w:t>
      </w:r>
    </w:p>
    <w:p w14:paraId="022E2999">
      <w:pPr>
        <w:pStyle w:val="13"/>
        <w:spacing w:line="273" w:lineRule="exact"/>
        <w:ind w:left="900"/>
      </w:pPr>
      <w:r>
        <w:t xml:space="preserve">    IF num_players &gt; 0 THEN</w:t>
      </w:r>
    </w:p>
    <w:p w14:paraId="3FFE804A">
      <w:pPr>
        <w:pStyle w:val="13"/>
        <w:spacing w:line="273" w:lineRule="exact"/>
        <w:ind w:left="900"/>
      </w:pPr>
      <w:r>
        <w:t xml:space="preserve">        avg_age := total_age / num_players;</w:t>
      </w:r>
    </w:p>
    <w:p w14:paraId="218C6915">
      <w:pPr>
        <w:pStyle w:val="13"/>
        <w:spacing w:line="273" w:lineRule="exact"/>
        <w:ind w:left="900"/>
      </w:pPr>
      <w:r>
        <w:t xml:space="preserve">    END IF;</w:t>
      </w:r>
    </w:p>
    <w:p w14:paraId="22A81F13">
      <w:pPr>
        <w:pStyle w:val="13"/>
        <w:spacing w:line="273" w:lineRule="exact"/>
        <w:ind w:left="900"/>
      </w:pPr>
    </w:p>
    <w:p w14:paraId="26BCEA94">
      <w:pPr>
        <w:pStyle w:val="13"/>
        <w:spacing w:line="273" w:lineRule="exact"/>
        <w:ind w:left="900"/>
      </w:pPr>
      <w:r>
        <w:t xml:space="preserve">    -- Displaying the result</w:t>
      </w:r>
    </w:p>
    <w:p w14:paraId="387FFEF7">
      <w:pPr>
        <w:pStyle w:val="13"/>
        <w:spacing w:line="273" w:lineRule="exact"/>
        <w:ind w:left="900"/>
      </w:pPr>
      <w:r>
        <w:t xml:space="preserve">    DBMS_OUTPUT.PUT_LINE('Total Players: ' || num_players);</w:t>
      </w:r>
    </w:p>
    <w:p w14:paraId="21652359">
      <w:pPr>
        <w:pStyle w:val="13"/>
        <w:spacing w:line="273" w:lineRule="exact"/>
        <w:ind w:left="900"/>
      </w:pPr>
      <w:r>
        <w:t xml:space="preserve">    DBMS_OUTPUT.PUT_LINE('Total Age: ' || total_age);</w:t>
      </w:r>
    </w:p>
    <w:p w14:paraId="4009CA19">
      <w:pPr>
        <w:pStyle w:val="13"/>
        <w:spacing w:line="273" w:lineRule="exact"/>
        <w:ind w:left="900"/>
      </w:pPr>
      <w:r>
        <w:t xml:space="preserve">    DBMS_OUTPUT.PUT_LINE('Average Age: ' || avg_age);</w:t>
      </w:r>
    </w:p>
    <w:p w14:paraId="529B06D5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20620CD8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6C9390C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Players: 14</w:t>
      </w:r>
    </w:p>
    <w:p w14:paraId="7426527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Age: 342</w:t>
      </w:r>
    </w:p>
    <w:p w14:paraId="7D35E11D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Average Age: 24.42</w:t>
      </w:r>
    </w:p>
    <w:p w14:paraId="1709FF9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759DEBAF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46679781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v_PlayerID VARCHAR(6) := &amp;PlayerID’; -- You can generate a unique PlayerID as needed</w:t>
      </w:r>
    </w:p>
    <w:p w14:paraId="0F2BFE51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v_TeamID VARCHAR(6) := '&amp;TEAMID'; -- Replace with the actual TeamID</w:t>
      </w:r>
    </w:p>
    <w:p w14:paraId="25C823B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v_FName VARCHAR(30) := '&amp;Fname';</w:t>
      </w:r>
    </w:p>
    <w:p w14:paraId="0A0F2FD3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v_LName VARCHAR(30) := '&amp;Lname';</w:t>
      </w:r>
    </w:p>
    <w:p w14:paraId="03AA6D4D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v_Age NUMBER(5,2) := &amp;age;</w:t>
      </w:r>
    </w:p>
    <w:p w14:paraId="3C2FC69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v_DateofBirth DATE := TO_DATE('&amp;DOB', 'YYYY-MM-DD'); -- Replace with the actual DateofBirth</w:t>
      </w:r>
    </w:p>
    <w:p w14:paraId="0FE166DF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v_PlayingRole VARCHAR(25) := '&amp;PlayingRole';</w:t>
      </w:r>
    </w:p>
    <w:p w14:paraId="55342358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v_email VARCHAR(40) := '&amp;email';</w:t>
      </w:r>
    </w:p>
    <w:p w14:paraId="4C3CD8D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v_contact_no NUMBER := &amp;phone; -- Replace with the actual contact number</w:t>
      </w:r>
    </w:p>
    <w:p w14:paraId="55584D5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79C894E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INSERT INTO Player (PlayerID, TeamID, FName, LName, Age, DateofBirth, PlayingRole, email, contact_no)</w:t>
      </w:r>
    </w:p>
    <w:p w14:paraId="0B4C48B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VALUES (v_PlayerID, v_TeamID, v_FName, v_LName, v_Age, v_DateofBirth, v_PlayingRole, v_email, v_contact_no);</w:t>
      </w:r>
    </w:p>
    <w:p w14:paraId="088F0E25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COMMIT;</w:t>
      </w:r>
    </w:p>
    <w:p w14:paraId="731E5D9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DBMS_OUTPUT.PUT_LINE('Player record inserted successfully.');</w:t>
      </w:r>
    </w:p>
    <w:p w14:paraId="6EF9FE0A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0793B3D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48679387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DBMS_OUTPUT.PUT_LINE('Error: ' || SQLERRM);</w:t>
      </w:r>
    </w:p>
    <w:p w14:paraId="48937A0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ROLLBACK;</w:t>
      </w:r>
    </w:p>
    <w:p w14:paraId="5CBC8201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46D4540D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5AA961F2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PlayerID: 676</w:t>
      </w:r>
    </w:p>
    <w:p w14:paraId="2F1F57FB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TeamID: CCB01</w:t>
      </w:r>
    </w:p>
    <w:p w14:paraId="607F1492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FName: Rahul</w:t>
      </w:r>
    </w:p>
    <w:p w14:paraId="0644FD75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LName: Sharma</w:t>
      </w:r>
    </w:p>
    <w:p w14:paraId="1FBC31DF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Age: 23</w:t>
      </w:r>
    </w:p>
    <w:p w14:paraId="11D1EC9D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DateofBirth: 17-07-1999</w:t>
      </w:r>
    </w:p>
    <w:p w14:paraId="3D6F0A25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PlayingRole: AllRounder</w:t>
      </w:r>
    </w:p>
    <w:p w14:paraId="67E4EF6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email: rahulsharma@gmail.com</w:t>
      </w:r>
    </w:p>
    <w:p w14:paraId="54C03015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Contact_no: 9797181815</w:t>
      </w:r>
    </w:p>
    <w:p w14:paraId="6C017948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0F96AF54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Player record inserted successfully.</w:t>
      </w:r>
    </w:p>
    <w:p w14:paraId="22D0D9D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41421361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1EEE36E6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33BCD40C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6E1F9691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OR REPLACE FUNCTION GetTotalTeamsInBoard(BoardID VARCHAR2) RETURN NUMBER IS</w:t>
      </w:r>
    </w:p>
    <w:p w14:paraId="4CE01A15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v_TotalTeams NUMBER := 0;</w:t>
      </w:r>
    </w:p>
    <w:p w14:paraId="4C55769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05B2517A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SELECT COUNT(*) INTO v_TotalTeams FROM Team WHERE BoardID = BoardID;</w:t>
      </w:r>
    </w:p>
    <w:p w14:paraId="24EC5CA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RETURN v_TotalTeams;</w:t>
      </w:r>
    </w:p>
    <w:p w14:paraId="1AAB80B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40766E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NO_DATA_FOUND THEN</w:t>
      </w:r>
    </w:p>
    <w:p w14:paraId="1A83E6BD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the case when the board doesn't exist or has no teams</w:t>
      </w:r>
    </w:p>
    <w:p w14:paraId="5137A777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0;</w:t>
      </w:r>
    </w:p>
    <w:p w14:paraId="5F207305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7AE96B24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67C04C98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5747619F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GetTotalTeamsInBoard;</w:t>
      </w:r>
    </w:p>
    <w:p w14:paraId="6878FB0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04426B4C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Function successfully created.</w:t>
      </w:r>
    </w:p>
    <w:p w14:paraId="031B07D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SQL&gt; </w:t>
      </w:r>
    </w:p>
    <w:p w14:paraId="3F08BD04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4D480A3C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number res;</w:t>
      </w:r>
    </w:p>
    <w:p w14:paraId="5FBD9116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Begin</w:t>
      </w:r>
      <w:r>
        <w:rPr>
          <w:rFonts w:ascii="Times New Roman" w:hAnsi="Times New Roman" w:cs="Times New Roman"/>
          <w:b/>
          <w:szCs w:val="24"/>
        </w:rPr>
        <w:br w:type="textWrapping"/>
      </w:r>
      <w:r>
        <w:rPr>
          <w:rFonts w:ascii="Times New Roman" w:hAnsi="Times New Roman" w:cs="Times New Roman"/>
          <w:b/>
          <w:szCs w:val="24"/>
        </w:rPr>
        <w:t>res:=</w:t>
      </w:r>
      <w:r>
        <w:rPr>
          <w:rFonts w:ascii="Times New Roman" w:hAnsi="Times New Roman" w:cs="Times New Roman"/>
          <w:szCs w:val="24"/>
        </w:rPr>
        <w:t xml:space="preserve"> GetTotalTeamsInBoard(‘BID01’);</w:t>
      </w:r>
    </w:p>
    <w:p w14:paraId="0673EB6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DBMS_OUTPUT.PUT_LINE(‘No of teams:  ‘||res);</w:t>
      </w:r>
    </w:p>
    <w:p w14:paraId="281ADCA2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298F034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6E7C8444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Cs w:val="24"/>
        </w:rPr>
        <w:t>No of teams: 2</w:t>
      </w:r>
    </w:p>
    <w:p w14:paraId="39EB12A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0A36499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OR REPLACE PROCEDURE GetEvenNumberedPlayerIDs IS</w:t>
      </w:r>
    </w:p>
    <w:p w14:paraId="5FB1C19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415C2C8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FOR player_rec IN ( SELECT PlayerID FROM Player WHERE TO_NUMBER(PlayerID) MOD 2 = 0)     </w:t>
      </w:r>
    </w:p>
    <w:p w14:paraId="0825D24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LOOP</w:t>
      </w:r>
    </w:p>
    <w:p w14:paraId="2E0091F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DBMS_OUTPUT.PUT_LINE('Even-Numbered PlayerID: ' || player_rec.PlayerID);</w:t>
      </w:r>
    </w:p>
    <w:p w14:paraId="66ED401E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END LOOP;</w:t>
      </w:r>
    </w:p>
    <w:p w14:paraId="36C1BB5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GetEvenNumberedPlayerIDs;</w:t>
      </w:r>
    </w:p>
    <w:p w14:paraId="413D6095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6AAF1BC1">
      <w:pPr>
        <w:rPr>
          <w:rFonts w:ascii="Times New Roman" w:hAnsi="Times New Roman" w:cs="Times New Roman"/>
          <w:szCs w:val="24"/>
        </w:rPr>
      </w:pPr>
    </w:p>
    <w:p w14:paraId="5AC89CF8">
      <w:pPr>
        <w:rPr>
          <w:rFonts w:ascii="Times New Roman" w:hAnsi="Times New Roman" w:cs="Times New Roman"/>
          <w:szCs w:val="24"/>
        </w:rPr>
      </w:pPr>
    </w:p>
    <w:p w14:paraId="5D3AB879">
      <w:pPr>
        <w:rPr>
          <w:rFonts w:ascii="Times New Roman" w:hAnsi="Times New Roman" w:cs="Times New Roman"/>
          <w:szCs w:val="24"/>
        </w:rPr>
      </w:pPr>
    </w:p>
    <w:p w14:paraId="30C3E6C1">
      <w:pPr>
        <w:rPr>
          <w:rFonts w:ascii="Times New Roman" w:hAnsi="Times New Roman" w:cs="Times New Roman"/>
          <w:szCs w:val="24"/>
        </w:rPr>
      </w:pPr>
    </w:p>
    <w:p w14:paraId="66784A0F">
      <w:pPr>
        <w:rPr>
          <w:rFonts w:ascii="Times New Roman" w:hAnsi="Times New Roman" w:cs="Times New Roman"/>
          <w:szCs w:val="24"/>
        </w:rPr>
      </w:pPr>
    </w:p>
    <w:p w14:paraId="2FBE1A63">
      <w:pPr>
        <w:rPr>
          <w:rFonts w:ascii="Times New Roman" w:hAnsi="Times New Roman" w:cs="Times New Roman"/>
          <w:szCs w:val="24"/>
        </w:rPr>
      </w:pPr>
    </w:p>
    <w:p w14:paraId="2B0701E3">
      <w:pPr>
        <w:rPr>
          <w:rFonts w:ascii="Times New Roman" w:hAnsi="Times New Roman" w:cs="Times New Roman"/>
          <w:szCs w:val="24"/>
        </w:rPr>
      </w:pPr>
    </w:p>
    <w:p w14:paraId="46E0249A">
      <w:pPr>
        <w:rPr>
          <w:rFonts w:ascii="Times New Roman" w:hAnsi="Times New Roman" w:cs="Times New Roman"/>
          <w:szCs w:val="24"/>
        </w:rPr>
      </w:pPr>
    </w:p>
    <w:p w14:paraId="1FE8F832">
      <w:pPr>
        <w:rPr>
          <w:rFonts w:ascii="Times New Roman" w:hAnsi="Times New Roman" w:cs="Times New Roman"/>
          <w:szCs w:val="24"/>
        </w:rPr>
      </w:pPr>
    </w:p>
    <w:p w14:paraId="47865E3F">
      <w:pPr>
        <w:rPr>
          <w:rFonts w:ascii="Times New Roman" w:hAnsi="Times New Roman" w:cs="Times New Roman"/>
          <w:szCs w:val="24"/>
        </w:rPr>
      </w:pPr>
    </w:p>
    <w:p w14:paraId="08DA66B0">
      <w:pPr>
        <w:rPr>
          <w:rFonts w:ascii="Times New Roman" w:hAnsi="Times New Roman" w:cs="Times New Roman"/>
          <w:szCs w:val="24"/>
        </w:rPr>
      </w:pPr>
    </w:p>
    <w:p w14:paraId="3DA23293">
      <w:pPr>
        <w:rPr>
          <w:rFonts w:ascii="Times New Roman" w:hAnsi="Times New Roman" w:cs="Times New Roman"/>
          <w:szCs w:val="24"/>
        </w:rPr>
      </w:pPr>
    </w:p>
    <w:p w14:paraId="127AF391">
      <w:pPr>
        <w:rPr>
          <w:rFonts w:ascii="Times New Roman" w:hAnsi="Times New Roman" w:cs="Times New Roman"/>
          <w:szCs w:val="24"/>
        </w:rPr>
      </w:pPr>
    </w:p>
    <w:p w14:paraId="11DEC411">
      <w:pPr>
        <w:rPr>
          <w:rFonts w:ascii="Times New Roman" w:hAnsi="Times New Roman" w:cs="Times New Roman"/>
          <w:szCs w:val="24"/>
        </w:rPr>
      </w:pPr>
    </w:p>
    <w:p w14:paraId="2A14711B">
      <w:pPr>
        <w:rPr>
          <w:rFonts w:ascii="Times New Roman" w:hAnsi="Times New Roman" w:cs="Times New Roman"/>
          <w:szCs w:val="24"/>
        </w:rPr>
      </w:pPr>
    </w:p>
    <w:p w14:paraId="6D43E3BC">
      <w:pPr>
        <w:rPr>
          <w:rFonts w:ascii="Times New Roman" w:hAnsi="Times New Roman" w:cs="Times New Roman"/>
          <w:szCs w:val="24"/>
        </w:rPr>
      </w:pPr>
    </w:p>
    <w:p w14:paraId="608495B6">
      <w:pPr>
        <w:rPr>
          <w:rFonts w:ascii="Times New Roman" w:hAnsi="Times New Roman" w:cs="Times New Roman"/>
          <w:szCs w:val="24"/>
        </w:rPr>
      </w:pPr>
    </w:p>
    <w:p w14:paraId="59704F0B">
      <w:pPr>
        <w:rPr>
          <w:rFonts w:ascii="Times New Roman" w:hAnsi="Times New Roman" w:cs="Times New Roman"/>
          <w:szCs w:val="24"/>
        </w:rPr>
      </w:pPr>
    </w:p>
    <w:p w14:paraId="4495305D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Result:</w:t>
      </w:r>
    </w:p>
    <w:p w14:paraId="2A6D31AF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PL/SQL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Procedures,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Functions</w:t>
      </w:r>
      <w:r>
        <w:rPr>
          <w:rFonts w:ascii="Times New Roman" w:hAnsi="Times New Roman" w:cs="Times New Roman"/>
          <w:spacing w:val="14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loops</w:t>
      </w:r>
      <w:r>
        <w:rPr>
          <w:rFonts w:ascii="Times New Roman" w:hAnsi="Times New Roman" w:cs="Times New Roman"/>
          <w:spacing w:val="8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on</w:t>
      </w:r>
      <w:r>
        <w:rPr>
          <w:rFonts w:ascii="Times New Roman" w:hAnsi="Times New Roman" w:cs="Times New Roman"/>
          <w:spacing w:val="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Number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theory</w:t>
      </w:r>
      <w:r>
        <w:rPr>
          <w:rFonts w:ascii="Times New Roman" w:hAnsi="Times New Roman" w:cs="Times New Roman"/>
          <w:spacing w:val="12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15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business</w:t>
      </w:r>
      <w:r>
        <w:rPr>
          <w:rFonts w:ascii="Times New Roman" w:hAnsi="Times New Roman" w:cs="Times New Roman"/>
          <w:spacing w:val="-5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2183E836">
      <w:pPr>
        <w:jc w:val="center"/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D7AF6">
    <w:pPr>
      <w:pStyle w:val="18"/>
    </w:pPr>
    <w:r>
      <w:rPr>
        <w:color w:val="4F81BD" w:themeColor="accent1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  <w14:textFill>
          <w14:solidFill>
            <w14:schemeClr w14:val="accent1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  \* MERGEFORMAT </w:instrTex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>2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92D222A"/>
    <w:multiLevelType w:val="multilevel"/>
    <w:tmpl w:val="092D222A"/>
    <w:lvl w:ilvl="0" w:tentative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80" w:hanging="360"/>
      </w:pPr>
    </w:lvl>
    <w:lvl w:ilvl="2" w:tentative="0">
      <w:start w:val="1"/>
      <w:numFmt w:val="lowerRoman"/>
      <w:lvlText w:val="%3."/>
      <w:lvlJc w:val="right"/>
      <w:pPr>
        <w:ind w:left="2700" w:hanging="180"/>
      </w:pPr>
    </w:lvl>
    <w:lvl w:ilvl="3" w:tentative="0">
      <w:start w:val="1"/>
      <w:numFmt w:val="decimal"/>
      <w:lvlText w:val="%4."/>
      <w:lvlJc w:val="left"/>
      <w:pPr>
        <w:ind w:left="3420" w:hanging="360"/>
      </w:pPr>
    </w:lvl>
    <w:lvl w:ilvl="4" w:tentative="0">
      <w:start w:val="1"/>
      <w:numFmt w:val="lowerLetter"/>
      <w:lvlText w:val="%5."/>
      <w:lvlJc w:val="left"/>
      <w:pPr>
        <w:ind w:left="4140" w:hanging="360"/>
      </w:pPr>
    </w:lvl>
    <w:lvl w:ilvl="5" w:tentative="0">
      <w:start w:val="1"/>
      <w:numFmt w:val="lowerRoman"/>
      <w:lvlText w:val="%6."/>
      <w:lvlJc w:val="right"/>
      <w:pPr>
        <w:ind w:left="4860" w:hanging="180"/>
      </w:pPr>
    </w:lvl>
    <w:lvl w:ilvl="6" w:tentative="0">
      <w:start w:val="1"/>
      <w:numFmt w:val="decimal"/>
      <w:lvlText w:val="%7."/>
      <w:lvlJc w:val="left"/>
      <w:pPr>
        <w:ind w:left="5580" w:hanging="360"/>
      </w:pPr>
    </w:lvl>
    <w:lvl w:ilvl="7" w:tentative="0">
      <w:start w:val="1"/>
      <w:numFmt w:val="lowerLetter"/>
      <w:lvlText w:val="%8."/>
      <w:lvlJc w:val="left"/>
      <w:pPr>
        <w:ind w:left="6300" w:hanging="360"/>
      </w:pPr>
    </w:lvl>
    <w:lvl w:ilvl="8" w:tentative="0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57EE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941CF"/>
    <w:rsid w:val="006335F1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57F10"/>
    <w:rsid w:val="00C666A9"/>
    <w:rsid w:val="00CA4A3E"/>
    <w:rsid w:val="00CB0664"/>
    <w:rsid w:val="00CC6BF4"/>
    <w:rsid w:val="00DB4824"/>
    <w:rsid w:val="00DB6A2D"/>
    <w:rsid w:val="00DC2BA6"/>
    <w:rsid w:val="00DD1E60"/>
    <w:rsid w:val="00DD7637"/>
    <w:rsid w:val="00E05A05"/>
    <w:rsid w:val="00E42476"/>
    <w:rsid w:val="00E63273"/>
    <w:rsid w:val="00F2275B"/>
    <w:rsid w:val="00F34FC1"/>
    <w:rsid w:val="00F41827"/>
    <w:rsid w:val="00F537B4"/>
    <w:rsid w:val="00FC693F"/>
    <w:rsid w:val="00FC7204"/>
    <w:rsid w:val="00FD7D44"/>
    <w:rsid w:val="03207D84"/>
    <w:rsid w:val="42E559C6"/>
    <w:rsid w:val="44E469E7"/>
    <w:rsid w:val="6EBE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34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link w:val="166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1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List Paragraph Char"/>
    <w:link w:val="145"/>
    <w:qFormat/>
    <w:locked/>
    <w:uiPriority w:val="34"/>
    <w:rPr>
      <w:sz w:val="24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670</Words>
  <Characters>3825</Characters>
  <Lines>31</Lines>
  <Paragraphs>8</Paragraphs>
  <TotalTime>2</TotalTime>
  <ScaleCrop>false</ScaleCrop>
  <LinksUpToDate>false</LinksUpToDate>
  <CharactersWithSpaces>4487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2025-10-31T15:04:00Z</dcterms:created>
  <dc:creator>python-docx</dc:creator>
  <dc:description>generated by python-docx</dc:description>
  <cp:lastModifiedBy>Gopi Naveen</cp:lastModifiedBy>
  <cp:lastPrinted>2025-10-15T00:45:00Z</cp:lastPrinted>
  <dcterms:modified xsi:type="dcterms:W3CDTF">2025-11-02T05:22:58Z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3F65194159E04E6BB01DDAC5CA6468D1_13</vt:lpwstr>
  </property>
</Properties>
</file>