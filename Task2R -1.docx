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9468F">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pPr>
        <w:spacing w:after="0" w:line="240" w:lineRule="auto"/>
        <w:jc w:val="center"/>
        <w:rPr>
          <w:rFonts w:ascii="Times New Roman" w:hAnsi="Times New Roman"/>
          <w:b/>
          <w:szCs w:val="24"/>
        </w:rPr>
      </w:pPr>
      <w:r>
        <w:drawing>
          <wp:anchor distT="0" distB="0" distL="114300" distR="114300" simplePos="0" relativeHeight="251660288" behindDoc="0" locked="0" layoutInCell="1" allowOverlap="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pPr>
        <w:spacing w:after="0"/>
        <w:jc w:val="center"/>
        <w:rPr>
          <w:rFonts w:ascii="Times New Roman" w:hAnsi="Times New Roman"/>
          <w:b/>
          <w:szCs w:val="24"/>
        </w:rPr>
      </w:pPr>
      <w:r>
        <w:drawing>
          <wp:anchor distT="0" distB="0" distL="114300" distR="114300" simplePos="0" relativeHeight="251661312" behindDoc="0" locked="0" layoutInCell="1" allowOverlap="1">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pPr>
        <w:spacing w:after="0" w:line="240" w:lineRule="auto"/>
        <w:jc w:val="center"/>
      </w:pPr>
      <w:r>
        <w:rPr>
          <w:rFonts w:ascii="Times New Roman" w:hAnsi="Times New Roman"/>
          <w:b/>
          <w:szCs w:val="24"/>
        </w:rPr>
        <w:t>B.Tech. – Computer Science and Engineering</w:t>
      </w:r>
    </w:p>
    <w:p w14:paraId="1F3C1F26">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251659264" behindDoc="0" locked="0" layoutInCell="1" allowOverlap="1">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v:textbox>
              </v:shape>
            </w:pict>
          </mc:Fallback>
        </mc:AlternateContent>
      </w:r>
    </w:p>
    <w:p w14:paraId="6083B697"/>
    <w:p w14:paraId="3800AB21">
      <w:pPr>
        <w:jc w:val="center"/>
      </w:pPr>
      <w:r>
        <w:t>Academic Year: 2025–2026</w:t>
      </w:r>
    </w:p>
    <w:p w14:paraId="0CB1D686">
      <w:pPr>
        <w:jc w:val="center"/>
      </w:pPr>
      <w:r>
        <w:t>SUMMER SEMESTER - SS2526</w:t>
      </w:r>
    </w:p>
    <w:p w14:paraId="1D7F9BBD">
      <w:r>
        <w:br w:type="textWrapping"/>
      </w:r>
      <w:r>
        <w:t>Course Code</w:t>
      </w:r>
      <w:r>
        <w:tab/>
      </w:r>
      <w:r>
        <w:t>: 10211CS207</w:t>
      </w:r>
    </w:p>
    <w:p w14:paraId="438658F5">
      <w:r>
        <w:t>Course Name</w:t>
      </w:r>
      <w:r>
        <w:tab/>
      </w:r>
      <w:r>
        <w:t>: Database Management Systems</w:t>
      </w:r>
    </w:p>
    <w:p w14:paraId="140F8ACB">
      <w:r>
        <w:t>Slot No</w:t>
      </w:r>
      <w:r>
        <w:tab/>
      </w:r>
      <w:r>
        <w:t>:  S4L5</w:t>
      </w:r>
      <w:r>
        <w:br w:type="textWrapping"/>
      </w:r>
    </w:p>
    <w:p w14:paraId="334C54C7">
      <w:pPr>
        <w:pStyle w:val="37"/>
      </w:pPr>
      <w:r>
        <w:t>DBMS TASK - 2 REPORT</w:t>
      </w:r>
    </w:p>
    <w:p w14:paraId="5255BD83">
      <w:pPr>
        <w:rPr>
          <w:rFonts w:ascii="Times New Roman" w:hAnsi="Times New Roman" w:cs="Times New Roman"/>
          <w:bCs/>
          <w:szCs w:val="24"/>
        </w:rPr>
      </w:pPr>
      <w:r>
        <w:rPr>
          <w:sz w:val="28"/>
          <w:szCs w:val="24"/>
        </w:rPr>
        <w:t xml:space="preserve">Title: </w:t>
      </w:r>
      <w:r>
        <w:rPr>
          <w:rFonts w:ascii="Times New Roman" w:hAnsi="Times New Roman" w:cs="Times New Roman"/>
          <w:bCs/>
          <w:szCs w:val="24"/>
        </w:rPr>
        <w:t>Generating Design of other traditional database model</w:t>
      </w:r>
    </w:p>
    <w:p w14:paraId="125D37A1">
      <w:r>
        <w:br w:type="textWrapping"/>
      </w:r>
    </w:p>
    <w:p w14:paraId="1D2BCD18">
      <w:r>
        <w:t>Submitted by:</w:t>
      </w:r>
      <w:r>
        <w:br w:type="textWrapping"/>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3"/>
        <w:gridCol w:w="2468"/>
        <w:gridCol w:w="4809"/>
      </w:tblGrid>
      <w:tr w14:paraId="6E08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3467CEA3">
            <w:pPr>
              <w:spacing w:after="0" w:line="240" w:lineRule="auto"/>
              <w:jc w:val="center"/>
              <w:rPr>
                <w:b/>
                <w:bCs/>
              </w:rPr>
            </w:pPr>
            <w:r>
              <w:rPr>
                <w:b/>
                <w:bCs/>
              </w:rPr>
              <w:t>VTUNO</w:t>
            </w:r>
          </w:p>
        </w:tc>
        <w:tc>
          <w:tcPr>
            <w:tcW w:w="2468" w:type="dxa"/>
          </w:tcPr>
          <w:p w14:paraId="0D6F108B">
            <w:pPr>
              <w:spacing w:after="0" w:line="240" w:lineRule="auto"/>
              <w:jc w:val="center"/>
              <w:rPr>
                <w:b/>
                <w:bCs/>
              </w:rPr>
            </w:pPr>
            <w:r>
              <w:rPr>
                <w:b/>
                <w:bCs/>
              </w:rPr>
              <w:t>REGISTER NUMBER</w:t>
            </w:r>
          </w:p>
        </w:tc>
        <w:tc>
          <w:tcPr>
            <w:tcW w:w="4809" w:type="dxa"/>
          </w:tcPr>
          <w:p w14:paraId="78DA695A">
            <w:pPr>
              <w:spacing w:after="0" w:line="240" w:lineRule="auto"/>
              <w:jc w:val="center"/>
              <w:rPr>
                <w:b/>
                <w:bCs/>
              </w:rPr>
            </w:pPr>
            <w:r>
              <w:rPr>
                <w:b/>
                <w:bCs/>
              </w:rPr>
              <w:t>STUDENT NAME</w:t>
            </w:r>
          </w:p>
        </w:tc>
      </w:tr>
      <w:tr w14:paraId="2DE3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vAlign w:val="bottom"/>
          </w:tcPr>
          <w:p w14:paraId="5BCD6B29">
            <w:pPr>
              <w:spacing w:after="0" w:line="240" w:lineRule="auto"/>
              <w:rPr>
                <w:rFonts w:hint="default"/>
                <w:highlight w:val="yellow"/>
                <w:lang w:val="en-US"/>
              </w:rPr>
            </w:pPr>
            <w:r>
              <w:rPr>
                <w:highlight w:val="yellow"/>
              </w:rPr>
              <w:t>VTU2</w:t>
            </w:r>
            <w:r>
              <w:rPr>
                <w:rFonts w:hint="default"/>
                <w:highlight w:val="yellow"/>
                <w:lang w:val="en-US"/>
              </w:rPr>
              <w:t>8530</w:t>
            </w:r>
          </w:p>
        </w:tc>
        <w:tc>
          <w:tcPr>
            <w:tcW w:w="2468" w:type="dxa"/>
            <w:vAlign w:val="bottom"/>
          </w:tcPr>
          <w:p w14:paraId="7294EA52">
            <w:pPr>
              <w:spacing w:after="0" w:line="240" w:lineRule="auto"/>
              <w:rPr>
                <w:rFonts w:hint="default"/>
                <w:highlight w:val="yellow"/>
                <w:lang w:val="en-US"/>
              </w:rPr>
            </w:pPr>
            <w:r>
              <w:rPr>
                <w:highlight w:val="yellow"/>
              </w:rPr>
              <w:t>24UECS</w:t>
            </w:r>
            <w:r>
              <w:rPr>
                <w:rFonts w:hint="default"/>
                <w:highlight w:val="yellow"/>
                <w:lang w:val="en-US"/>
              </w:rPr>
              <w:t>1173</w:t>
            </w:r>
          </w:p>
        </w:tc>
        <w:tc>
          <w:tcPr>
            <w:tcW w:w="4809" w:type="dxa"/>
            <w:vAlign w:val="bottom"/>
          </w:tcPr>
          <w:p w14:paraId="55EE313E">
            <w:pPr>
              <w:spacing w:after="0" w:line="240" w:lineRule="auto"/>
              <w:rPr>
                <w:rFonts w:hint="default"/>
                <w:highlight w:val="yellow"/>
                <w:lang w:val="en-US"/>
              </w:rPr>
            </w:pPr>
            <w:r>
              <w:rPr>
                <w:rFonts w:hint="default"/>
                <w:highlight w:val="yellow"/>
                <w:lang w:val="en-US"/>
              </w:rPr>
              <w:t>D.Haripriya</w:t>
            </w:r>
            <w:bookmarkStart w:id="0" w:name="_GoBack"/>
            <w:bookmarkEnd w:id="0"/>
          </w:p>
        </w:tc>
      </w:tr>
    </w:tbl>
    <w:p w14:paraId="1C5ED215">
      <w:r>
        <w:br w:type="textWrapping"/>
      </w:r>
    </w:p>
    <w:p w14:paraId="7CAE22F4"/>
    <w:p w14:paraId="3F7FD4BD"/>
    <w:p w14:paraId="2611384B"/>
    <w:p w14:paraId="7DA962B8"/>
    <w:p w14:paraId="663D2600"/>
    <w:p w14:paraId="52E7C343"/>
    <w:p w14:paraId="203AC572"/>
    <w:p w14:paraId="1238C474">
      <w:pPr>
        <w:jc w:val="center"/>
        <w:rPr>
          <w:rFonts w:ascii="Times New Roman" w:hAnsi="Times New Roman" w:cs="Times New Roman"/>
          <w:szCs w:val="24"/>
        </w:rPr>
      </w:pPr>
      <w:r>
        <w:rPr>
          <w:rFonts w:ascii="Times New Roman" w:hAnsi="Times New Roman" w:cs="Times New Roman"/>
          <w:b/>
          <w:szCs w:val="24"/>
        </w:rPr>
        <w:t>Generating Design of other traditional database model</w:t>
      </w:r>
    </w:p>
    <w:p w14:paraId="26D55BAD">
      <w:pPr>
        <w:spacing w:after="0"/>
        <w:jc w:val="both"/>
        <w:rPr>
          <w:rFonts w:ascii="Times New Roman" w:hAnsi="Times New Roman" w:cs="Times New Roman"/>
          <w:b/>
          <w:bCs/>
          <w:szCs w:val="24"/>
        </w:rPr>
      </w:pPr>
      <w:r>
        <w:rPr>
          <w:rFonts w:ascii="Times New Roman" w:hAnsi="Times New Roman" w:cs="Times New Roman"/>
          <w:b/>
          <w:bCs/>
          <w:szCs w:val="24"/>
        </w:rPr>
        <w:t>Aim:</w:t>
      </w:r>
    </w:p>
    <w:p w14:paraId="622AC4E7">
      <w:pPr>
        <w:spacing w:after="0"/>
        <w:jc w:val="both"/>
        <w:rPr>
          <w:rFonts w:ascii="Times New Roman" w:hAnsi="Times New Roman" w:cs="Times New Roman"/>
          <w:szCs w:val="24"/>
        </w:rPr>
      </w:pPr>
      <w:r>
        <w:rPr>
          <w:rFonts w:ascii="Times New Roman" w:hAnsi="Times New Roman" w:cs="Times New Roman"/>
          <w:szCs w:val="24"/>
        </w:rPr>
        <w:t>Creating Hierarchical/Network model of the database by enhancing the sound abstract data by performing following tasks using forms of inheritance:</w:t>
      </w:r>
    </w:p>
    <w:p w14:paraId="1DD0AF95">
      <w:pPr>
        <w:spacing w:after="0"/>
        <w:jc w:val="both"/>
        <w:rPr>
          <w:rFonts w:ascii="Times New Roman" w:hAnsi="Times New Roman" w:cs="Times New Roman"/>
          <w:szCs w:val="24"/>
        </w:rPr>
      </w:pPr>
      <w:r>
        <w:rPr>
          <w:rFonts w:ascii="Times New Roman" w:hAnsi="Times New Roman" w:cs="Times New Roman"/>
          <w:szCs w:val="24"/>
        </w:rPr>
        <w:t>2. a Identify the specificity of each relationship, find and form surplus relations.</w:t>
      </w:r>
    </w:p>
    <w:p w14:paraId="69EC9C8D">
      <w:pPr>
        <w:spacing w:after="0"/>
        <w:jc w:val="both"/>
        <w:rPr>
          <w:rFonts w:ascii="Times New Roman" w:hAnsi="Times New Roman" w:cs="Times New Roman"/>
          <w:szCs w:val="24"/>
        </w:rPr>
      </w:pPr>
      <w:r>
        <w:rPr>
          <w:rFonts w:ascii="Times New Roman" w:hAnsi="Times New Roman" w:cs="Times New Roman"/>
          <w:szCs w:val="24"/>
        </w:rPr>
        <w:t>2. b Check is-a hierarchy/has-a hierarchy and performs generalization and/or specialization relationship.</w:t>
      </w:r>
    </w:p>
    <w:p w14:paraId="353EBA9E">
      <w:pPr>
        <w:spacing w:after="0"/>
        <w:jc w:val="both"/>
        <w:rPr>
          <w:rFonts w:ascii="Times New Roman" w:hAnsi="Times New Roman" w:cs="Times New Roman"/>
          <w:szCs w:val="24"/>
        </w:rPr>
      </w:pPr>
      <w:r>
        <w:rPr>
          <w:rFonts w:ascii="Times New Roman" w:hAnsi="Times New Roman" w:cs="Times New Roman"/>
          <w:szCs w:val="24"/>
        </w:rPr>
        <w:t>2. c Find the domain of the attribute and perform check constraint to the applicable.</w:t>
      </w:r>
    </w:p>
    <w:p w14:paraId="428A20BB">
      <w:pPr>
        <w:spacing w:after="0"/>
        <w:jc w:val="both"/>
        <w:rPr>
          <w:rFonts w:ascii="Times New Roman" w:hAnsi="Times New Roman" w:cs="Times New Roman"/>
          <w:szCs w:val="24"/>
        </w:rPr>
      </w:pPr>
      <w:r>
        <w:rPr>
          <w:rFonts w:ascii="Times New Roman" w:hAnsi="Times New Roman" w:cs="Times New Roman"/>
          <w:szCs w:val="24"/>
        </w:rPr>
        <w:t>2. d Rename the relations.</w:t>
      </w:r>
    </w:p>
    <w:p w14:paraId="48167DE6">
      <w:pPr>
        <w:spacing w:after="0"/>
        <w:jc w:val="both"/>
        <w:rPr>
          <w:rFonts w:ascii="Times New Roman" w:hAnsi="Times New Roman" w:cs="Times New Roman"/>
          <w:szCs w:val="24"/>
        </w:rPr>
      </w:pPr>
      <w:r>
        <w:rPr>
          <w:rFonts w:ascii="Times New Roman" w:hAnsi="Times New Roman" w:cs="Times New Roman"/>
          <w:szCs w:val="24"/>
        </w:rPr>
        <w:t>2. e Perform SQL Relations using DDL, DCL commands.</w:t>
      </w:r>
    </w:p>
    <w:p w14:paraId="21E8C3D6">
      <w:pPr>
        <w:spacing w:after="0"/>
        <w:jc w:val="both"/>
        <w:rPr>
          <w:rFonts w:ascii="Times New Roman" w:hAnsi="Times New Roman" w:cs="Times New Roman"/>
          <w:szCs w:val="24"/>
        </w:rPr>
      </w:pPr>
    </w:p>
    <w:p w14:paraId="79ADB611">
      <w:pPr>
        <w:spacing w:after="0"/>
        <w:jc w:val="both"/>
        <w:rPr>
          <w:rFonts w:ascii="Times New Roman" w:hAnsi="Times New Roman" w:cs="Times New Roman"/>
          <w:b/>
          <w:bCs/>
          <w:szCs w:val="24"/>
        </w:rPr>
      </w:pPr>
      <w:r>
        <w:rPr>
          <w:rFonts w:ascii="Times New Roman" w:hAnsi="Times New Roman" w:cs="Times New Roman"/>
          <w:b/>
          <w:bCs/>
          <w:szCs w:val="24"/>
        </w:rPr>
        <w:t>2. a Identify the specificity of each relationship, find and form surplus relations.</w:t>
      </w:r>
    </w:p>
    <w:p w14:paraId="182E9567">
      <w:pPr>
        <w:spacing w:after="0"/>
        <w:jc w:val="both"/>
        <w:rPr>
          <w:rFonts w:ascii="Times New Roman" w:hAnsi="Times New Roman" w:cs="Times New Roman"/>
          <w:b/>
          <w:bCs/>
          <w:szCs w:val="24"/>
        </w:rPr>
      </w:pPr>
      <w:r>
        <w:rPr>
          <w:rFonts w:ascii="Times New Roman" w:hAnsi="Times New Roman" w:cs="Times New Roman"/>
          <w:b/>
          <w:bCs/>
          <w:szCs w:val="24"/>
        </w:rPr>
        <w:t>Relationship: Cricket Board manages Team (one-to-many)</w:t>
      </w:r>
    </w:p>
    <w:p w14:paraId="4E264132">
      <w:pPr>
        <w:spacing w:after="0"/>
        <w:jc w:val="both"/>
        <w:rPr>
          <w:rFonts w:ascii="Times New Roman" w:hAnsi="Times New Roman" w:cs="Times New Roman"/>
          <w:szCs w:val="24"/>
        </w:rPr>
      </w:pPr>
      <w:r>
        <w:rPr>
          <w:rFonts w:ascii="Times New Roman" w:hAnsi="Times New Roman" w:cs="Times New Roman"/>
          <w:szCs w:val="24"/>
        </w:rPr>
        <w:t>Specificity: One Cricket Board manages one or more Teams, but each Team is managed by only one Cricket Board.</w:t>
      </w:r>
    </w:p>
    <w:p w14:paraId="2C9FFE85">
      <w:pPr>
        <w:spacing w:after="0"/>
        <w:jc w:val="both"/>
        <w:rPr>
          <w:rFonts w:ascii="Times New Roman" w:hAnsi="Times New Roman" w:cs="Times New Roman"/>
          <w:szCs w:val="24"/>
        </w:rPr>
      </w:pPr>
      <w:r>
        <w:rPr>
          <w:rFonts w:ascii="Times New Roman" w:hAnsi="Times New Roman" w:cs="Times New Roman"/>
          <w:szCs w:val="24"/>
        </w:rPr>
        <w:t>Surplus Relation: No surplus relation is needed for this relationship since it is already one-to-many.</w:t>
      </w:r>
    </w:p>
    <w:p w14:paraId="10F4089D">
      <w:pPr>
        <w:spacing w:after="0"/>
        <w:jc w:val="both"/>
        <w:rPr>
          <w:rFonts w:ascii="Times New Roman" w:hAnsi="Times New Roman" w:cs="Times New Roman"/>
          <w:szCs w:val="24"/>
        </w:rPr>
      </w:pPr>
    </w:p>
    <w:p w14:paraId="7CFB2FC5">
      <w:pPr>
        <w:spacing w:after="0"/>
        <w:jc w:val="both"/>
        <w:rPr>
          <w:rFonts w:ascii="Times New Roman" w:hAnsi="Times New Roman" w:cs="Times New Roman"/>
          <w:b/>
          <w:bCs/>
          <w:szCs w:val="24"/>
        </w:rPr>
      </w:pPr>
      <w:r>
        <w:rPr>
          <w:rFonts w:ascii="Times New Roman" w:hAnsi="Times New Roman" w:cs="Times New Roman"/>
          <w:b/>
          <w:bCs/>
          <w:szCs w:val="24"/>
        </w:rPr>
        <w:t>Relationship: Team has Player (many-to-one)</w:t>
      </w:r>
    </w:p>
    <w:p w14:paraId="4B64965F">
      <w:pPr>
        <w:spacing w:after="0"/>
        <w:jc w:val="both"/>
        <w:rPr>
          <w:rFonts w:ascii="Times New Roman" w:hAnsi="Times New Roman" w:cs="Times New Roman"/>
          <w:szCs w:val="24"/>
        </w:rPr>
      </w:pPr>
      <w:r>
        <w:rPr>
          <w:rFonts w:ascii="Times New Roman" w:hAnsi="Times New Roman" w:cs="Times New Roman"/>
          <w:szCs w:val="24"/>
        </w:rPr>
        <w:t>Specificity: One Team can have many Players, but each Player belongs to only one Team.</w:t>
      </w:r>
    </w:p>
    <w:p w14:paraId="6CE99373">
      <w:pPr>
        <w:spacing w:after="0"/>
        <w:jc w:val="both"/>
        <w:rPr>
          <w:rFonts w:ascii="Times New Roman" w:hAnsi="Times New Roman" w:cs="Times New Roman"/>
          <w:szCs w:val="24"/>
        </w:rPr>
      </w:pPr>
      <w:r>
        <w:rPr>
          <w:rFonts w:ascii="Times New Roman" w:hAnsi="Times New Roman" w:cs="Times New Roman"/>
          <w:szCs w:val="24"/>
        </w:rPr>
        <w:t>Surplus Relation: No surplus relation is needed for this relationship since it is already many-to-one.</w:t>
      </w:r>
    </w:p>
    <w:p w14:paraId="57CA93EB">
      <w:pPr>
        <w:spacing w:after="0"/>
        <w:jc w:val="both"/>
        <w:rPr>
          <w:rFonts w:ascii="Times New Roman" w:hAnsi="Times New Roman" w:cs="Times New Roman"/>
          <w:szCs w:val="24"/>
        </w:rPr>
      </w:pPr>
    </w:p>
    <w:p w14:paraId="11998301">
      <w:pPr>
        <w:spacing w:after="0"/>
        <w:jc w:val="both"/>
        <w:rPr>
          <w:rFonts w:ascii="Times New Roman" w:hAnsi="Times New Roman" w:cs="Times New Roman"/>
          <w:b/>
          <w:bCs/>
          <w:szCs w:val="24"/>
        </w:rPr>
      </w:pPr>
      <w:r>
        <w:rPr>
          <w:rFonts w:ascii="Times New Roman" w:hAnsi="Times New Roman" w:cs="Times New Roman"/>
          <w:b/>
          <w:bCs/>
          <w:szCs w:val="24"/>
        </w:rPr>
        <w:t>Relationship: Match involves Team (many-to-many)</w:t>
      </w:r>
    </w:p>
    <w:p w14:paraId="49436EAA">
      <w:pPr>
        <w:spacing w:after="0"/>
        <w:jc w:val="both"/>
        <w:rPr>
          <w:rFonts w:ascii="Times New Roman" w:hAnsi="Times New Roman" w:cs="Times New Roman"/>
          <w:szCs w:val="24"/>
        </w:rPr>
      </w:pPr>
      <w:r>
        <w:rPr>
          <w:rFonts w:ascii="Times New Roman" w:hAnsi="Times New Roman" w:cs="Times New Roman"/>
          <w:szCs w:val="24"/>
        </w:rPr>
        <w:t>Specificity: One Match involves two Teams, and each Team can participate in multiple Matches.</w:t>
      </w:r>
    </w:p>
    <w:p w14:paraId="3AF95D87">
      <w:pPr>
        <w:spacing w:after="0"/>
        <w:jc w:val="both"/>
        <w:rPr>
          <w:rFonts w:ascii="Times New Roman" w:hAnsi="Times New Roman" w:cs="Times New Roman"/>
          <w:szCs w:val="24"/>
        </w:rPr>
      </w:pPr>
      <w:r>
        <w:rPr>
          <w:rFonts w:ascii="Times New Roman" w:hAnsi="Times New Roman" w:cs="Times New Roman"/>
          <w:szCs w:val="24"/>
        </w:rPr>
        <w:t>Surplus Relation: No surplus relation is needed for this relationship since it is already many-to-many.</w:t>
      </w:r>
    </w:p>
    <w:p w14:paraId="0B85E1DB">
      <w:pPr>
        <w:spacing w:after="0"/>
        <w:jc w:val="both"/>
        <w:rPr>
          <w:rFonts w:ascii="Times New Roman" w:hAnsi="Times New Roman" w:cs="Times New Roman"/>
          <w:szCs w:val="24"/>
        </w:rPr>
      </w:pPr>
    </w:p>
    <w:p w14:paraId="2A3651EC">
      <w:pPr>
        <w:spacing w:after="0"/>
        <w:jc w:val="both"/>
        <w:rPr>
          <w:rFonts w:ascii="Times New Roman" w:hAnsi="Times New Roman" w:cs="Times New Roman"/>
          <w:b/>
          <w:bCs/>
          <w:szCs w:val="24"/>
        </w:rPr>
      </w:pPr>
      <w:r>
        <w:rPr>
          <w:rFonts w:ascii="Times New Roman" w:hAnsi="Times New Roman" w:cs="Times New Roman"/>
          <w:b/>
          <w:bCs/>
          <w:szCs w:val="24"/>
        </w:rPr>
        <w:t>Relationship: Match has Umpire (many-to-many)</w:t>
      </w:r>
    </w:p>
    <w:p w14:paraId="00F18987">
      <w:pPr>
        <w:spacing w:after="0"/>
        <w:jc w:val="both"/>
        <w:rPr>
          <w:rFonts w:ascii="Times New Roman" w:hAnsi="Times New Roman" w:cs="Times New Roman"/>
          <w:szCs w:val="24"/>
        </w:rPr>
      </w:pPr>
      <w:r>
        <w:rPr>
          <w:rFonts w:ascii="Times New Roman" w:hAnsi="Times New Roman" w:cs="Times New Roman"/>
          <w:szCs w:val="24"/>
        </w:rPr>
        <w:t>Specificity: One Match can have multiple Umpires, and each Umpire can officiate multiple Matches.</w:t>
      </w:r>
    </w:p>
    <w:p w14:paraId="4D35BBC3">
      <w:pPr>
        <w:spacing w:after="0"/>
        <w:jc w:val="both"/>
        <w:rPr>
          <w:rFonts w:ascii="Times New Roman" w:hAnsi="Times New Roman" w:cs="Times New Roman"/>
          <w:szCs w:val="24"/>
        </w:rPr>
      </w:pPr>
      <w:r>
        <w:rPr>
          <w:rFonts w:ascii="Times New Roman" w:hAnsi="Times New Roman" w:cs="Times New Roman"/>
          <w:szCs w:val="24"/>
        </w:rPr>
        <w:t>Surplus Relation: No surplus relation is needed for this relationship since it is already many-to-many.</w:t>
      </w:r>
    </w:p>
    <w:p w14:paraId="2170F8C4">
      <w:pPr>
        <w:spacing w:after="0"/>
        <w:jc w:val="both"/>
        <w:rPr>
          <w:rFonts w:ascii="Times New Roman" w:hAnsi="Times New Roman" w:cs="Times New Roman"/>
          <w:szCs w:val="24"/>
        </w:rPr>
      </w:pPr>
    </w:p>
    <w:p w14:paraId="06043CBE">
      <w:pPr>
        <w:spacing w:after="0"/>
        <w:jc w:val="both"/>
        <w:rPr>
          <w:rFonts w:ascii="Times New Roman" w:hAnsi="Times New Roman" w:cs="Times New Roman"/>
          <w:szCs w:val="24"/>
        </w:rPr>
      </w:pPr>
      <w:r>
        <w:rPr>
          <w:rFonts w:ascii="Times New Roman" w:hAnsi="Times New Roman" w:cs="Times New Roman"/>
          <w:szCs w:val="24"/>
        </w:rPr>
        <w:t>Based on the specificity analysis, all the relationships in the ER diagram are appropriately represented, and there are no surplus relations required for this particular model. Each relationship reflects the correct cardinality and participation constraints as per the description provided earlier.</w:t>
      </w:r>
    </w:p>
    <w:p w14:paraId="6B9AE7B7">
      <w:pPr>
        <w:spacing w:after="0"/>
        <w:jc w:val="both"/>
        <w:rPr>
          <w:rFonts w:ascii="Times New Roman" w:hAnsi="Times New Roman" w:cs="Times New Roman"/>
          <w:szCs w:val="24"/>
        </w:rPr>
      </w:pPr>
    </w:p>
    <w:p w14:paraId="30B83524">
      <w:pPr>
        <w:spacing w:after="0"/>
        <w:jc w:val="both"/>
        <w:rPr>
          <w:rFonts w:ascii="Times New Roman" w:hAnsi="Times New Roman" w:cs="Times New Roman"/>
          <w:b/>
          <w:bCs/>
          <w:szCs w:val="24"/>
        </w:rPr>
      </w:pPr>
    </w:p>
    <w:p w14:paraId="25DB8204">
      <w:pPr>
        <w:spacing w:after="0"/>
        <w:jc w:val="both"/>
        <w:rPr>
          <w:rFonts w:ascii="Times New Roman" w:hAnsi="Times New Roman" w:cs="Times New Roman"/>
          <w:b/>
          <w:bCs/>
          <w:szCs w:val="24"/>
        </w:rPr>
      </w:pPr>
    </w:p>
    <w:p w14:paraId="7117A86B">
      <w:pPr>
        <w:spacing w:after="0"/>
        <w:jc w:val="both"/>
        <w:rPr>
          <w:rFonts w:ascii="Times New Roman" w:hAnsi="Times New Roman" w:cs="Times New Roman"/>
          <w:b/>
          <w:bCs/>
          <w:szCs w:val="24"/>
        </w:rPr>
      </w:pPr>
    </w:p>
    <w:p w14:paraId="33A51053">
      <w:pPr>
        <w:spacing w:after="0"/>
        <w:jc w:val="both"/>
        <w:rPr>
          <w:rFonts w:ascii="Times New Roman" w:hAnsi="Times New Roman" w:cs="Times New Roman"/>
          <w:b/>
          <w:bCs/>
          <w:szCs w:val="24"/>
        </w:rPr>
      </w:pPr>
      <w:r>
        <w:rPr>
          <w:rFonts w:ascii="Times New Roman" w:hAnsi="Times New Roman" w:cs="Times New Roman"/>
          <w:b/>
          <w:bCs/>
          <w:szCs w:val="24"/>
        </w:rPr>
        <w:t>2.b Check is-a hierarchy/has -a hierarchy and performs generalization and/or specialization relationship.</w:t>
      </w:r>
    </w:p>
    <w:p w14:paraId="5E7018F1">
      <w:pPr>
        <w:spacing w:after="0"/>
        <w:jc w:val="both"/>
        <w:rPr>
          <w:rFonts w:ascii="Times New Roman" w:hAnsi="Times New Roman" w:cs="Times New Roman"/>
          <w:szCs w:val="24"/>
        </w:rPr>
      </w:pPr>
    </w:p>
    <w:p w14:paraId="0D79B8C2">
      <w:pPr>
        <w:spacing w:after="0"/>
        <w:jc w:val="both"/>
        <w:rPr>
          <w:rFonts w:ascii="Times New Roman" w:hAnsi="Times New Roman" w:cs="Times New Roman"/>
          <w:szCs w:val="24"/>
        </w:rPr>
      </w:pPr>
      <w:r>
        <w:rPr>
          <w:rFonts w:ascii="Times New Roman" w:hAnsi="Times New Roman" w:cs="Times New Roman"/>
          <w:szCs w:val="24"/>
        </w:rPr>
        <w:t>Generalization</w:t>
      </w:r>
    </w:p>
    <w:p w14:paraId="11B1B0D6">
      <w:pPr>
        <w:spacing w:after="0"/>
        <w:jc w:val="both"/>
        <w:rPr>
          <w:rFonts w:ascii="Times New Roman" w:hAnsi="Times New Roman" w:cs="Times New Roman"/>
          <w:szCs w:val="24"/>
        </w:rPr>
      </w:pPr>
      <w:r>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68D9CAB8">
      <w:pPr>
        <w:spacing w:after="0"/>
        <w:jc w:val="both"/>
        <w:rPr>
          <w:rFonts w:ascii="Times New Roman" w:hAnsi="Times New Roman" w:cs="Times New Roman"/>
          <w:b/>
          <w:bCs/>
          <w:szCs w:val="24"/>
        </w:rPr>
      </w:pPr>
      <w:r>
        <w:rPr>
          <w:rFonts w:ascii="Times New Roman" w:hAnsi="Times New Roman" w:cs="Times New Roman"/>
          <w:b/>
          <w:bCs/>
          <w:szCs w:val="24"/>
        </w:rPr>
        <w:t>Entities:</w:t>
      </w:r>
    </w:p>
    <w:p w14:paraId="0642F1E7">
      <w:pPr>
        <w:spacing w:after="0"/>
        <w:jc w:val="both"/>
        <w:rPr>
          <w:rFonts w:ascii="Times New Roman" w:hAnsi="Times New Roman" w:cs="Times New Roman"/>
          <w:szCs w:val="24"/>
        </w:rPr>
      </w:pPr>
      <w:r>
        <w:rPr>
          <w:rFonts w:ascii="Times New Roman" w:hAnsi="Times New Roman" w:cs="Times New Roman"/>
          <w:szCs w:val="24"/>
        </w:rPr>
        <w:t>Player</w:t>
      </w:r>
    </w:p>
    <w:p w14:paraId="5146E476">
      <w:pPr>
        <w:spacing w:after="0"/>
        <w:jc w:val="both"/>
        <w:rPr>
          <w:rFonts w:ascii="Times New Roman" w:hAnsi="Times New Roman" w:cs="Times New Roman"/>
          <w:szCs w:val="24"/>
        </w:rPr>
      </w:pPr>
      <w:r>
        <w:rPr>
          <w:rFonts w:ascii="Times New Roman" w:hAnsi="Times New Roman" w:cs="Times New Roman"/>
          <w:szCs w:val="24"/>
        </w:rPr>
        <w:t>Umpire</w:t>
      </w:r>
    </w:p>
    <w:p w14:paraId="27B76FE4">
      <w:pPr>
        <w:spacing w:after="0"/>
        <w:jc w:val="both"/>
        <w:rPr>
          <w:rFonts w:ascii="Times New Roman" w:hAnsi="Times New Roman" w:cs="Times New Roman"/>
          <w:b/>
          <w:bCs/>
          <w:szCs w:val="24"/>
        </w:rPr>
      </w:pPr>
      <w:r>
        <w:rPr>
          <w:rFonts w:ascii="Times New Roman" w:hAnsi="Times New Roman" w:cs="Times New Roman"/>
          <w:b/>
          <w:bCs/>
          <w:szCs w:val="24"/>
        </w:rPr>
        <w:t>Attributes:</w:t>
      </w:r>
    </w:p>
    <w:p w14:paraId="434C3C52">
      <w:pPr>
        <w:spacing w:after="0"/>
        <w:jc w:val="both"/>
        <w:rPr>
          <w:rFonts w:ascii="Times New Roman" w:hAnsi="Times New Roman" w:cs="Times New Roman"/>
          <w:szCs w:val="24"/>
        </w:rPr>
      </w:pPr>
      <w:r>
        <w:rPr>
          <w:rFonts w:ascii="Times New Roman" w:hAnsi="Times New Roman" w:cs="Times New Roman"/>
          <w:szCs w:val="24"/>
        </w:rPr>
        <w:t>The above entities have common attributes like First_Name, Last_Name, Date_of_Birth, age, Contact_No, and Email.</w:t>
      </w:r>
    </w:p>
    <w:p w14:paraId="5EB2DBFF">
      <w:pPr>
        <w:spacing w:after="0"/>
        <w:jc w:val="both"/>
        <w:rPr>
          <w:rFonts w:ascii="Times New Roman" w:hAnsi="Times New Roman" w:cs="Times New Roman"/>
          <w:b/>
          <w:bCs/>
          <w:szCs w:val="24"/>
        </w:rPr>
      </w:pPr>
      <w:r>
        <w:rPr>
          <w:rFonts w:ascii="Times New Roman" w:hAnsi="Times New Roman" w:cs="Times New Roman"/>
          <w:b/>
          <w:bCs/>
          <w:szCs w:val="24"/>
        </w:rPr>
        <w:t>Potential Generalization:</w:t>
      </w:r>
    </w:p>
    <w:p w14:paraId="0EAEA70C">
      <w:pPr>
        <w:spacing w:after="0"/>
        <w:jc w:val="both"/>
        <w:rPr>
          <w:rFonts w:ascii="Times New Roman" w:hAnsi="Times New Roman" w:cs="Times New Roman"/>
          <w:szCs w:val="24"/>
        </w:rPr>
      </w:pPr>
      <w:r>
        <w:rPr>
          <w:rFonts w:ascii="Times New Roman" w:hAnsi="Times New Roman" w:cs="Times New Roman"/>
          <w:szCs w:val="24"/>
        </w:rPr>
        <w:t>Create a superclass called "Person" to represent the common attributes shared by Player and Umpire. The "Person" entity would have the following attributes:</w:t>
      </w:r>
    </w:p>
    <w:p w14:paraId="5D4B2FEE">
      <w:pPr>
        <w:spacing w:after="0"/>
        <w:jc w:val="both"/>
        <w:rPr>
          <w:rFonts w:ascii="Times New Roman" w:hAnsi="Times New Roman" w:cs="Times New Roman"/>
          <w:szCs w:val="24"/>
        </w:rPr>
      </w:pPr>
      <w:r>
        <w:rPr>
          <w:rFonts w:ascii="Times New Roman" w:hAnsi="Times New Roman" w:cs="Times New Roman"/>
          <w:szCs w:val="24"/>
        </w:rPr>
        <w:t>Person_ID (primary key)</w:t>
      </w:r>
    </w:p>
    <w:p w14:paraId="287A9C9F">
      <w:pPr>
        <w:spacing w:after="0"/>
        <w:jc w:val="both"/>
        <w:rPr>
          <w:rFonts w:ascii="Times New Roman" w:hAnsi="Times New Roman" w:cs="Times New Roman"/>
          <w:szCs w:val="24"/>
        </w:rPr>
      </w:pPr>
      <w:r>
        <w:rPr>
          <w:rFonts w:ascii="Times New Roman" w:hAnsi="Times New Roman" w:cs="Times New Roman"/>
          <w:szCs w:val="24"/>
        </w:rPr>
        <w:t>First_Name</w:t>
      </w:r>
    </w:p>
    <w:p w14:paraId="02D74D77">
      <w:pPr>
        <w:spacing w:after="0"/>
        <w:jc w:val="both"/>
        <w:rPr>
          <w:rFonts w:ascii="Times New Roman" w:hAnsi="Times New Roman" w:cs="Times New Roman"/>
          <w:szCs w:val="24"/>
        </w:rPr>
      </w:pPr>
      <w:r>
        <w:rPr>
          <w:rFonts w:ascii="Times New Roman" w:hAnsi="Times New Roman" w:cs="Times New Roman"/>
          <w:szCs w:val="24"/>
        </w:rPr>
        <w:t>Last_Name</w:t>
      </w:r>
    </w:p>
    <w:p w14:paraId="18C38F92">
      <w:pPr>
        <w:spacing w:after="0"/>
        <w:jc w:val="both"/>
        <w:rPr>
          <w:rFonts w:ascii="Times New Roman" w:hAnsi="Times New Roman" w:cs="Times New Roman"/>
          <w:szCs w:val="24"/>
        </w:rPr>
      </w:pPr>
      <w:r>
        <w:rPr>
          <w:rFonts w:ascii="Times New Roman" w:hAnsi="Times New Roman" w:cs="Times New Roman"/>
          <w:szCs w:val="24"/>
        </w:rPr>
        <w:t>Date_of_Birth</w:t>
      </w:r>
    </w:p>
    <w:p w14:paraId="21679681">
      <w:pPr>
        <w:spacing w:after="0"/>
        <w:jc w:val="both"/>
        <w:rPr>
          <w:rFonts w:ascii="Times New Roman" w:hAnsi="Times New Roman" w:cs="Times New Roman"/>
          <w:szCs w:val="24"/>
        </w:rPr>
      </w:pPr>
      <w:r>
        <w:rPr>
          <w:rFonts w:ascii="Times New Roman" w:hAnsi="Times New Roman" w:cs="Times New Roman"/>
          <w:szCs w:val="24"/>
        </w:rPr>
        <w:t>Age</w:t>
      </w:r>
    </w:p>
    <w:p w14:paraId="1E05A1C4">
      <w:pPr>
        <w:spacing w:after="0"/>
        <w:jc w:val="both"/>
        <w:rPr>
          <w:rFonts w:ascii="Times New Roman" w:hAnsi="Times New Roman" w:cs="Times New Roman"/>
          <w:szCs w:val="24"/>
        </w:rPr>
      </w:pPr>
      <w:r>
        <w:rPr>
          <w:rFonts w:ascii="Times New Roman" w:hAnsi="Times New Roman" w:cs="Times New Roman"/>
          <w:szCs w:val="24"/>
        </w:rPr>
        <w:t>Contact_Number</w:t>
      </w:r>
    </w:p>
    <w:p w14:paraId="591B99F1">
      <w:pPr>
        <w:spacing w:after="0"/>
        <w:jc w:val="both"/>
        <w:rPr>
          <w:rFonts w:ascii="Times New Roman" w:hAnsi="Times New Roman" w:cs="Times New Roman"/>
          <w:szCs w:val="24"/>
        </w:rPr>
      </w:pPr>
      <w:r>
        <w:rPr>
          <w:rFonts w:ascii="Times New Roman" w:hAnsi="Times New Roman" w:cs="Times New Roman"/>
          <w:szCs w:val="24"/>
        </w:rPr>
        <w:t>Email</w:t>
      </w:r>
    </w:p>
    <w:p w14:paraId="12EDA62B">
      <w:pPr>
        <w:spacing w:after="0"/>
        <w:jc w:val="both"/>
        <w:rPr>
          <w:rFonts w:ascii="Times New Roman" w:hAnsi="Times New Roman" w:cs="Times New Roman"/>
          <w:b/>
          <w:bCs/>
          <w:szCs w:val="24"/>
        </w:rPr>
      </w:pPr>
      <w:r>
        <w:rPr>
          <w:rFonts w:ascii="Times New Roman" w:hAnsi="Times New Roman" w:cs="Times New Roman"/>
          <w:b/>
          <w:bCs/>
          <w:szCs w:val="24"/>
        </w:rPr>
        <w:t>Subclasses:</w:t>
      </w:r>
    </w:p>
    <w:p w14:paraId="420C7D83">
      <w:pPr>
        <w:spacing w:after="0"/>
        <w:jc w:val="both"/>
        <w:rPr>
          <w:rFonts w:ascii="Times New Roman" w:hAnsi="Times New Roman" w:cs="Times New Roman"/>
          <w:szCs w:val="24"/>
        </w:rPr>
      </w:pPr>
      <w:r>
        <w:rPr>
          <w:rFonts w:ascii="Times New Roman" w:hAnsi="Times New Roman" w:cs="Times New Roman"/>
          <w:szCs w:val="24"/>
        </w:rPr>
        <w:t>Player: Inherited attributes from "Person" and add specific attributes like Player_ID.</w:t>
      </w:r>
    </w:p>
    <w:p w14:paraId="7437E5C6">
      <w:pPr>
        <w:spacing w:after="0"/>
        <w:jc w:val="both"/>
        <w:rPr>
          <w:rFonts w:ascii="Times New Roman" w:hAnsi="Times New Roman" w:cs="Times New Roman"/>
          <w:szCs w:val="24"/>
        </w:rPr>
      </w:pPr>
      <w:r>
        <w:rPr>
          <w:rFonts w:ascii="Times New Roman" w:hAnsi="Times New Roman" w:cs="Times New Roman"/>
          <w:szCs w:val="24"/>
        </w:rPr>
        <w:t>Umpire: Inherited attributes from "Person" and add specific attributes like Umpire_ID.</w:t>
      </w:r>
    </w:p>
    <w:p w14:paraId="31F92926">
      <w:pPr>
        <w:spacing w:after="0"/>
        <w:jc w:val="both"/>
        <w:rPr>
          <w:rFonts w:ascii="Times New Roman" w:hAnsi="Times New Roman" w:cs="Times New Roman"/>
          <w:szCs w:val="24"/>
        </w:rPr>
      </w:pPr>
    </w:p>
    <w:p w14:paraId="78E8B5EB">
      <w:pPr>
        <w:spacing w:after="0"/>
        <w:jc w:val="both"/>
        <w:rPr>
          <w:rFonts w:ascii="Times New Roman" w:hAnsi="Times New Roman" w:cs="Times New Roman"/>
          <w:szCs w:val="24"/>
        </w:rPr>
      </w:pPr>
    </w:p>
    <w:p w14:paraId="6CA91FD1">
      <w:pPr>
        <w:spacing w:after="0"/>
        <w:jc w:val="both"/>
        <w:rPr>
          <w:rFonts w:ascii="Times New Roman" w:hAnsi="Times New Roman" w:cs="Times New Roman"/>
          <w:szCs w:val="24"/>
        </w:rPr>
      </w:pPr>
    </w:p>
    <w:p w14:paraId="5AB95388">
      <w:pPr>
        <w:spacing w:after="0"/>
        <w:jc w:val="both"/>
        <w:rPr>
          <w:rFonts w:ascii="Times New Roman" w:hAnsi="Times New Roman" w:cs="Times New Roman"/>
          <w:szCs w:val="24"/>
        </w:rPr>
      </w:pPr>
    </w:p>
    <w:p w14:paraId="61AAE5ED">
      <w:pPr>
        <w:spacing w:after="0"/>
        <w:jc w:val="both"/>
        <w:rPr>
          <w:rFonts w:ascii="Times New Roman" w:hAnsi="Times New Roman" w:cs="Times New Roman"/>
          <w:szCs w:val="24"/>
        </w:rPr>
      </w:pPr>
    </w:p>
    <w:p w14:paraId="5FE63250">
      <w:pPr>
        <w:spacing w:after="0"/>
        <w:jc w:val="both"/>
        <w:rPr>
          <w:rFonts w:ascii="Times New Roman" w:hAnsi="Times New Roman" w:cs="Times New Roman"/>
          <w:szCs w:val="24"/>
        </w:rPr>
      </w:pPr>
    </w:p>
    <w:p w14:paraId="32E7C9D4">
      <w:pPr>
        <w:spacing w:after="0"/>
        <w:jc w:val="both"/>
        <w:rPr>
          <w:rFonts w:ascii="Times New Roman" w:hAnsi="Times New Roman" w:cs="Times New Roman"/>
          <w:szCs w:val="24"/>
        </w:rPr>
      </w:pPr>
    </w:p>
    <w:p w14:paraId="1F76DF4F">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74624" behindDoc="0" locked="0" layoutInCell="1" allowOverlap="1">
                <wp:simplePos x="0" y="0"/>
                <wp:positionH relativeFrom="column">
                  <wp:posOffset>2660650</wp:posOffset>
                </wp:positionH>
                <wp:positionV relativeFrom="paragraph">
                  <wp:posOffset>67310</wp:posOffset>
                </wp:positionV>
                <wp:extent cx="1006475" cy="1441450"/>
                <wp:effectExtent l="0" t="0" r="22225" b="25400"/>
                <wp:wrapSquare wrapText="bothSides"/>
                <wp:docPr id="17" name="Rectangle 17"/>
                <wp:cNvGraphicFramePr/>
                <a:graphic xmlns:a="http://schemas.openxmlformats.org/drawingml/2006/main">
                  <a:graphicData uri="http://schemas.microsoft.com/office/word/2010/wordprocessingShape">
                    <wps:wsp>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BA2CD3">
                            <w:pPr>
                              <w:jc w:val="center"/>
                            </w:pPr>
                            <w:r>
                              <w:t>Umpire</w:t>
                            </w:r>
                          </w:p>
                          <w:p w14:paraId="275675B1">
                            <w:pPr>
                              <w:jc w:val="center"/>
                            </w:pPr>
                            <w:r>
                              <w:t>Umpire_ID, FName, LName, Age, DateofBirth, email, contact_no</w:t>
                            </w:r>
                          </w:p>
                          <w:p w14:paraId="3AEDD56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7" o:spid="_x0000_s1026" o:spt="1" style="position:absolute;left:0pt;margin-left:209.5pt;margin-top:5.3pt;height:113.5pt;width:79.25pt;mso-wrap-distance-bottom:0pt;mso-wrap-distance-left:9pt;mso-wrap-distance-right:9pt;mso-wrap-distance-top:0pt;z-index:251674624;v-text-anchor:middle;mso-width-relative:page;mso-height-relative:page;" fillcolor="#4F81BD [3204]" filled="t" stroked="t" coordsize="21600,21600" o:gfxdata="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WHbJgtkAAAAKAQAADwAAAAAAAAABACAAAAAiAAAAZHJz&#10;L2Rvd25yZXYueG1sUEsBAhQAFAAAAAgAh07iQE3QSHp1AgAADwUAAA4AAAAAAAAAAQAgAAAAKAEA&#10;AGRycy9lMm9Eb2MueG1sUEsFBgAAAAAGAAYAWQEAAA8GAAAAAA==&#10;">
                <v:fill on="t" focussize="0,0"/>
                <v:stroke weight="2pt" color="#385D8A [3204]" joinstyle="round"/>
                <v:imagedata o:title=""/>
                <o:lock v:ext="edit" aspectratio="f"/>
                <v:textbox>
                  <w:txbxContent>
                    <w:p w14:paraId="5EBA2CD3">
                      <w:pPr>
                        <w:jc w:val="center"/>
                      </w:pPr>
                      <w:r>
                        <w:t>Umpire</w:t>
                      </w:r>
                    </w:p>
                    <w:p w14:paraId="275675B1">
                      <w:pPr>
                        <w:jc w:val="center"/>
                      </w:pPr>
                      <w:r>
                        <w:t>Umpire_ID, FName, LName, Age, DateofBirth, email, contact_no</w:t>
                      </w:r>
                    </w:p>
                    <w:p w14:paraId="3AEDD560">
                      <w:pPr>
                        <w:jc w:val="center"/>
                      </w:pPr>
                    </w:p>
                  </w:txbxContent>
                </v:textbox>
                <w10:wrap type="square"/>
              </v:rect>
            </w:pict>
          </mc:Fallback>
        </mc:AlternateContent>
      </w:r>
      <w:r>
        <w:rPr>
          <w:rFonts w:ascii="Times New Roman" w:hAnsi="Times New Roman" w:cs="Times New Roman"/>
          <w:szCs w:val="24"/>
          <w:lang w:eastAsia="en-IN"/>
        </w:rPr>
        <mc:AlternateContent>
          <mc:Choice Requires="wps">
            <w:drawing>
              <wp:anchor distT="0" distB="0" distL="114300" distR="114300" simplePos="0" relativeHeight="251670528" behindDoc="0" locked="0" layoutInCell="1" allowOverlap="1">
                <wp:simplePos x="0" y="0"/>
                <wp:positionH relativeFrom="column">
                  <wp:posOffset>469900</wp:posOffset>
                </wp:positionH>
                <wp:positionV relativeFrom="paragraph">
                  <wp:posOffset>48260</wp:posOffset>
                </wp:positionV>
                <wp:extent cx="1047750" cy="1473200"/>
                <wp:effectExtent l="0" t="0" r="19050" b="12700"/>
                <wp:wrapSquare wrapText="bothSides"/>
                <wp:docPr id="11" name="Rectangle 9"/>
                <wp:cNvGraphicFramePr/>
                <a:graphic xmlns:a="http://schemas.openxmlformats.org/drawingml/2006/main">
                  <a:graphicData uri="http://schemas.microsoft.com/office/word/2010/wordprocessingShape">
                    <wps:wsp>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1FA80E">
                            <w:pPr>
                              <w:jc w:val="center"/>
                            </w:pPr>
                            <w:r>
                              <w:t>Player</w:t>
                            </w:r>
                          </w:p>
                          <w:p w14:paraId="467EF54E">
                            <w:pPr>
                              <w:jc w:val="center"/>
                            </w:pPr>
                            <w:r>
                              <w:t>Player_ID, FName, LName, Age, DateofBirth, email, contact_no</w:t>
                            </w:r>
                          </w:p>
                          <w:p w14:paraId="0F95917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9" o:spid="_x0000_s1026" o:spt="1" style="position:absolute;left:0pt;margin-left:37pt;margin-top:3.8pt;height:116pt;width:82.5pt;mso-wrap-distance-bottom:0pt;mso-wrap-distance-left:9pt;mso-wrap-distance-right:9pt;mso-wrap-distance-top:0pt;z-index:251670528;v-text-anchor:middle;mso-width-relative:page;mso-height-relative:page;" fillcolor="#4F81BD [3204]" filled="t" stroked="t" coordsize="21600,21600" o:gfxdata="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Nhxip1wAAAAgBAAAPAAAAAAAAAAEAIAAAACIAAABkcnMvZG93&#10;bnJldi54bWxQSwECFAAUAAAACACHTuJAMbdfpHMCAAAOBQAADgAAAAAAAAABACAAAAAmAQAAZHJz&#10;L2Uyb0RvYy54bWxQSwUGAAAAAAYABgBZAQAACwYAAAAA&#10;">
                <v:fill on="t" focussize="0,0"/>
                <v:stroke weight="2pt" color="#385D8A [3204]" joinstyle="round"/>
                <v:imagedata o:title=""/>
                <o:lock v:ext="edit" aspectratio="f"/>
                <v:textbox>
                  <w:txbxContent>
                    <w:p w14:paraId="511FA80E">
                      <w:pPr>
                        <w:jc w:val="center"/>
                      </w:pPr>
                      <w:r>
                        <w:t>Player</w:t>
                      </w:r>
                    </w:p>
                    <w:p w14:paraId="467EF54E">
                      <w:pPr>
                        <w:jc w:val="center"/>
                      </w:pPr>
                      <w:r>
                        <w:t>Player_ID, FName, LName, Age, DateofBirth, email, contact_no</w:t>
                      </w:r>
                    </w:p>
                    <w:p w14:paraId="0F959179">
                      <w:pPr>
                        <w:jc w:val="center"/>
                      </w:pPr>
                    </w:p>
                  </w:txbxContent>
                </v:textbox>
                <w10:wrap type="square"/>
              </v:rect>
            </w:pict>
          </mc:Fallback>
        </mc:AlternateContent>
      </w:r>
    </w:p>
    <w:p w14:paraId="2E618F46">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75648" behindDoc="0" locked="0" layoutInCell="1" allowOverlap="1">
                <wp:simplePos x="0" y="0"/>
                <wp:positionH relativeFrom="column">
                  <wp:posOffset>2647950</wp:posOffset>
                </wp:positionH>
                <wp:positionV relativeFrom="paragraph">
                  <wp:posOffset>154940</wp:posOffset>
                </wp:positionV>
                <wp:extent cx="1019175" cy="9525"/>
                <wp:effectExtent l="0" t="0" r="28575" b="28575"/>
                <wp:wrapNone/>
                <wp:docPr id="18" name="Straight Connector 18"/>
                <wp:cNvGraphicFramePr/>
                <a:graphic xmlns:a="http://schemas.openxmlformats.org/drawingml/2006/main">
                  <a:graphicData uri="http://schemas.microsoft.com/office/word/2010/wordprocessingShape">
                    <wps:wsp>
                      <wps:cNvCnPr/>
                      <wps:spPr>
                        <a:xfrm>
                          <a:off x="0" y="0"/>
                          <a:ext cx="10191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08.5pt;margin-top:12.2pt;height:0.75pt;width:80.25pt;z-index:251675648;mso-width-relative:page;mso-height-relative:page;" filled="f" stroked="t" coordsize="21600,21600" o:gfxdata="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DqVwk2AAAAAkBAAAP&#10;AAAAAAAAAAEAIAAAACIAAABkcnMvZG93bnJldi54bWxQSwECFAAUAAAACACHTuJAwxHZlN8BAADb&#10;AwAADgAAAAAAAAABACAAAAAnAQAAZHJzL2Uyb0RvYy54bWxQSwUGAAAAAAYABgBZAQAAeAUAAAAA&#10;">
                <v:fill on="f" focussize="0,0"/>
                <v:stroke color="#000000 [3200]" joinstyle="round"/>
                <v:imagedata o:title=""/>
                <o:lock v:ext="edit" aspectratio="f"/>
              </v:line>
            </w:pict>
          </mc:Fallback>
        </mc:AlternateContent>
      </w:r>
      <w:r>
        <w:rPr>
          <w:rFonts w:ascii="Times New Roman" w:hAnsi="Times New Roman" w:cs="Times New Roman"/>
          <w:szCs w:val="24"/>
          <w:lang w:eastAsia="en-IN"/>
        </w:rPr>
        <mc:AlternateContent>
          <mc:Choice Requires="wps">
            <w:drawing>
              <wp:anchor distT="0" distB="0" distL="114300" distR="114300" simplePos="0" relativeHeight="251671552" behindDoc="0" locked="0" layoutInCell="1" allowOverlap="1">
                <wp:simplePos x="0" y="0"/>
                <wp:positionH relativeFrom="column">
                  <wp:posOffset>469265</wp:posOffset>
                </wp:positionH>
                <wp:positionV relativeFrom="paragraph">
                  <wp:posOffset>130175</wp:posOffset>
                </wp:positionV>
                <wp:extent cx="1019175" cy="9525"/>
                <wp:effectExtent l="0" t="0" r="28575" b="28575"/>
                <wp:wrapNone/>
                <wp:docPr id="9" name="Straight Connector 10"/>
                <wp:cNvGraphicFramePr/>
                <a:graphic xmlns:a="http://schemas.openxmlformats.org/drawingml/2006/main">
                  <a:graphicData uri="http://schemas.microsoft.com/office/word/2010/wordprocessingShape">
                    <wps:wsp>
                      <wps:cNvCnPr/>
                      <wps:spPr>
                        <a:xfrm>
                          <a:off x="0" y="0"/>
                          <a:ext cx="10191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0" o:spid="_x0000_s1026" o:spt="20" style="position:absolute;left:0pt;margin-left:36.95pt;margin-top:10.25pt;height:0.75pt;width:80.25pt;z-index:251671552;mso-width-relative:page;mso-height-relative:page;" filled="f" stroked="t" coordsize="21600,21600" o:gfxdata="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bKxjtcAAAAIAQAADwAA&#10;AAAAAAABACAAAAAiAAAAZHJzL2Rvd25yZXYueG1sUEsBAhQAFAAAAAgAh07iQHJ+6tHeAQAA2gMA&#10;AA4AAAAAAAAAAQAgAAAAJgEAAGRycy9lMm9Eb2MueG1sUEsFBgAAAAAGAAYAWQEAAHYFAAAAAA==&#10;">
                <v:fill on="f" focussize="0,0"/>
                <v:stroke color="#000000 [3200]" joinstyle="round"/>
                <v:imagedata o:title=""/>
                <o:lock v:ext="edit" aspectratio="f"/>
              </v:line>
            </w:pict>
          </mc:Fallback>
        </mc:AlternateContent>
      </w:r>
    </w:p>
    <w:p w14:paraId="6FC24565">
      <w:pPr>
        <w:spacing w:after="0"/>
        <w:jc w:val="both"/>
        <w:rPr>
          <w:rFonts w:ascii="Times New Roman" w:hAnsi="Times New Roman" w:cs="Times New Roman"/>
          <w:szCs w:val="24"/>
        </w:rPr>
      </w:pPr>
    </w:p>
    <w:p w14:paraId="0AED3326">
      <w:pPr>
        <w:spacing w:after="0"/>
        <w:jc w:val="both"/>
        <w:rPr>
          <w:rFonts w:ascii="Times New Roman" w:hAnsi="Times New Roman" w:cs="Times New Roman"/>
          <w:szCs w:val="24"/>
        </w:rPr>
      </w:pPr>
    </w:p>
    <w:p w14:paraId="48CFEB3B">
      <w:pPr>
        <w:spacing w:after="0"/>
        <w:jc w:val="both"/>
        <w:rPr>
          <w:rFonts w:ascii="Times New Roman" w:hAnsi="Times New Roman" w:cs="Times New Roman"/>
          <w:szCs w:val="24"/>
        </w:rPr>
      </w:pPr>
    </w:p>
    <w:p w14:paraId="6B8019A3">
      <w:pPr>
        <w:spacing w:after="0"/>
        <w:jc w:val="both"/>
        <w:rPr>
          <w:rFonts w:ascii="Times New Roman" w:hAnsi="Times New Roman" w:cs="Times New Roman"/>
          <w:szCs w:val="24"/>
        </w:rPr>
      </w:pPr>
    </w:p>
    <w:p w14:paraId="2C646EF0">
      <w:pPr>
        <w:spacing w:after="0"/>
        <w:jc w:val="both"/>
        <w:rPr>
          <w:rFonts w:ascii="Times New Roman" w:hAnsi="Times New Roman" w:cs="Times New Roman"/>
          <w:szCs w:val="24"/>
        </w:rPr>
      </w:pPr>
    </w:p>
    <w:p w14:paraId="2400B63F">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73600" behindDoc="0" locked="0" layoutInCell="1" allowOverlap="1">
                <wp:simplePos x="0" y="0"/>
                <wp:positionH relativeFrom="column">
                  <wp:posOffset>1136650</wp:posOffset>
                </wp:positionH>
                <wp:positionV relativeFrom="paragraph">
                  <wp:posOffset>186055</wp:posOffset>
                </wp:positionV>
                <wp:extent cx="711200" cy="387350"/>
                <wp:effectExtent l="0" t="0" r="31750" b="31750"/>
                <wp:wrapNone/>
                <wp:docPr id="12" name="Straight Connector 12"/>
                <wp:cNvGraphicFramePr/>
                <a:graphic xmlns:a="http://schemas.openxmlformats.org/drawingml/2006/main">
                  <a:graphicData uri="http://schemas.microsoft.com/office/word/2010/wordprocessingShape">
                    <wps:wsp>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89.5pt;margin-top:14.65pt;height:30.5pt;width:56pt;z-index:251673600;mso-width-relative:page;mso-height-relative:page;" filled="f" stroked="t" coordsize="21600,21600" o:gfxdata="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U3LG3XAAAA&#10;CQEAAA8AAAAAAAAAAQAgAAAAIgAAAGRycy9kb3ducmV2LnhtbFBLAQIUABQAAAAIAIdO4kAGdDYV&#10;5QEAANwDAAAOAAAAAAAAAAEAIAAAACYBAABkcnMvZTJvRG9jLnhtbFBLBQYAAAAABgAGAFkBAAB9&#10;BQAAAAA=&#10;">
                <v:fill on="f" focussize="0,0"/>
                <v:stroke color="#000000 [3200]" joinstyle="round"/>
                <v:imagedata o:title=""/>
                <o:lock v:ext="edit" aspectratio="f"/>
              </v:line>
            </w:pict>
          </mc:Fallback>
        </mc:AlternateContent>
      </w:r>
    </w:p>
    <w:p w14:paraId="4A5C462F">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72576" behindDoc="0" locked="0" layoutInCell="1" allowOverlap="1">
                <wp:simplePos x="0" y="0"/>
                <wp:positionH relativeFrom="column">
                  <wp:posOffset>2413000</wp:posOffset>
                </wp:positionH>
                <wp:positionV relativeFrom="paragraph">
                  <wp:posOffset>5715</wp:posOffset>
                </wp:positionV>
                <wp:extent cx="471170" cy="374650"/>
                <wp:effectExtent l="0" t="0" r="24130" b="25400"/>
                <wp:wrapNone/>
                <wp:docPr id="15" name="Straight Connector 15"/>
                <wp:cNvGraphicFramePr/>
                <a:graphic xmlns:a="http://schemas.openxmlformats.org/drawingml/2006/main">
                  <a:graphicData uri="http://schemas.microsoft.com/office/word/2010/wordprocessingShape">
                    <wps:wsp>
                      <wps:cNvCnPr/>
                      <wps:spPr>
                        <a:xfrm flipV="1">
                          <a:off x="0" y="0"/>
                          <a:ext cx="471170" cy="374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90pt;margin-top:0.45pt;height:29.5pt;width:37.1pt;z-index:251672576;mso-width-relative:page;mso-height-relative:page;" filled="f" stroked="t" coordsize="21600,21600" o:gfxdata="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XGFlQNYAAAAHAQAADwAAAAAAAAABACAAAAAiAAAAZHJzL2Rvd25yZXYueG1sUEsBAhQAFAAAAAgA&#10;h07iQEhm+1DuAQAA5gMAAA4AAAAAAAAAAQAgAAAAJQEAAGRycy9lMm9Eb2MueG1sUEsFBgAAAAAG&#10;AAYAWQEAAIUFAAAAAA==&#10;">
                <v:fill on="f" focussize="0,0"/>
                <v:stroke color="#000000 [3200]" joinstyle="round"/>
                <v:imagedata o:title=""/>
                <o:lock v:ext="edit" aspectratio="f"/>
              </v:line>
            </w:pict>
          </mc:Fallback>
        </mc:AlternateContent>
      </w:r>
    </w:p>
    <w:p w14:paraId="50FD54DC">
      <w:pPr>
        <w:spacing w:after="0"/>
        <w:jc w:val="both"/>
        <w:rPr>
          <w:rFonts w:ascii="Times New Roman" w:hAnsi="Times New Roman" w:cs="Times New Roman"/>
          <w:szCs w:val="24"/>
        </w:rPr>
      </w:pPr>
    </w:p>
    <w:p w14:paraId="21AD6952">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76672" behindDoc="0" locked="0" layoutInCell="1" allowOverlap="1">
                <wp:simplePos x="0" y="0"/>
                <wp:positionH relativeFrom="column">
                  <wp:posOffset>1638300</wp:posOffset>
                </wp:positionH>
                <wp:positionV relativeFrom="paragraph">
                  <wp:posOffset>5715</wp:posOffset>
                </wp:positionV>
                <wp:extent cx="1270000" cy="1663700"/>
                <wp:effectExtent l="0" t="0" r="25400" b="12700"/>
                <wp:wrapSquare wrapText="bothSides"/>
                <wp:docPr id="13" name="Rectangle 13"/>
                <wp:cNvGraphicFramePr/>
                <a:graphic xmlns:a="http://schemas.openxmlformats.org/drawingml/2006/main">
                  <a:graphicData uri="http://schemas.microsoft.com/office/word/2010/wordprocessingShape">
                    <wps:wsp>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FA8427">
                            <w:pPr>
                              <w:jc w:val="center"/>
                            </w:pPr>
                            <w:r>
                              <w:t>Person</w:t>
                            </w:r>
                          </w:p>
                          <w:p w14:paraId="60ACCB05">
                            <w:pPr>
                              <w:jc w:val="center"/>
                            </w:pPr>
                            <w:r>
                              <w:t>Person_ID,</w:t>
                            </w:r>
                          </w:p>
                          <w:p w14:paraId="5FF56C96">
                            <w:pPr>
                              <w:jc w:val="center"/>
                            </w:pPr>
                            <w:r>
                              <w:t>FName, LName, Age, DateofBirth, email, contact_no,</w:t>
                            </w:r>
                          </w:p>
                          <w:p w14:paraId="6553944D">
                            <w:pPr>
                              <w:jc w:val="center"/>
                            </w:pPr>
                            <w:r>
                              <w:t>Role</w:t>
                            </w:r>
                          </w:p>
                          <w:p w14:paraId="526D37B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129pt;margin-top:0.45pt;height:131pt;width:100pt;mso-wrap-distance-bottom:0pt;mso-wrap-distance-left:9pt;mso-wrap-distance-right:9pt;mso-wrap-distance-top:0pt;z-index:251676672;v-text-anchor:middle;mso-width-relative:page;mso-height-relative:page;" fillcolor="#4F81BD [3204]" filled="t" stroked="t" coordsize="21600,21600" o:gfxdata="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kRy4nWAAAACAEAAA8AAAAAAAAAAQAgAAAAIgAAAGRycy9kb3du&#10;cmV2LnhtbFBLAQIUABQAAAAIAIdO4kDjjPWocwIAAA8FAAAOAAAAAAAAAAEAIAAAACUBAABkcnMv&#10;ZTJvRG9jLnhtbFBLBQYAAAAABgAGAFkBAAAKBgAAAAA=&#10;">
                <v:fill on="t" focussize="0,0"/>
                <v:stroke weight="2pt" color="#385D8A [3204]" joinstyle="round"/>
                <v:imagedata o:title=""/>
                <o:lock v:ext="edit" aspectratio="f"/>
                <v:textbox>
                  <w:txbxContent>
                    <w:p w14:paraId="77FA8427">
                      <w:pPr>
                        <w:jc w:val="center"/>
                      </w:pPr>
                      <w:r>
                        <w:t>Person</w:t>
                      </w:r>
                    </w:p>
                    <w:p w14:paraId="60ACCB05">
                      <w:pPr>
                        <w:jc w:val="center"/>
                      </w:pPr>
                      <w:r>
                        <w:t>Person_ID,</w:t>
                      </w:r>
                    </w:p>
                    <w:p w14:paraId="5FF56C96">
                      <w:pPr>
                        <w:jc w:val="center"/>
                      </w:pPr>
                      <w:r>
                        <w:t>FName, LName, Age, DateofBirth, email, contact_no,</w:t>
                      </w:r>
                    </w:p>
                    <w:p w14:paraId="6553944D">
                      <w:pPr>
                        <w:jc w:val="center"/>
                      </w:pPr>
                      <w:r>
                        <w:t>Role</w:t>
                      </w:r>
                    </w:p>
                    <w:p w14:paraId="526D37B2">
                      <w:pPr>
                        <w:jc w:val="center"/>
                      </w:pPr>
                    </w:p>
                  </w:txbxContent>
                </v:textbox>
                <w10:wrap type="square"/>
              </v:rect>
            </w:pict>
          </mc:Fallback>
        </mc:AlternateContent>
      </w:r>
    </w:p>
    <w:p w14:paraId="14AE29C3">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77696" behindDoc="0" locked="0" layoutInCell="1" allowOverlap="1">
                <wp:simplePos x="0" y="0"/>
                <wp:positionH relativeFrom="column">
                  <wp:posOffset>1619250</wp:posOffset>
                </wp:positionH>
                <wp:positionV relativeFrom="paragraph">
                  <wp:posOffset>137160</wp:posOffset>
                </wp:positionV>
                <wp:extent cx="1276350" cy="9525"/>
                <wp:effectExtent l="0" t="0" r="19050" b="28575"/>
                <wp:wrapNone/>
                <wp:docPr id="10" name="Straight Connector 10"/>
                <wp:cNvGraphicFramePr/>
                <a:graphic xmlns:a="http://schemas.openxmlformats.org/drawingml/2006/main">
                  <a:graphicData uri="http://schemas.microsoft.com/office/word/2010/wordprocessingShape">
                    <wps:wsp>
                      <wps:cNvCnPr/>
                      <wps:spPr>
                        <a:xfrm>
                          <a:off x="0" y="0"/>
                          <a:ext cx="12763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27.5pt;margin-top:10.8pt;height:0.75pt;width:100.5pt;z-index:251677696;mso-width-relative:page;mso-height-relative:page;" filled="f" stroked="t" coordsize="21600,21600" o:gfxdata="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IoYl1bXAAAACQEAAA8A&#10;AAAAAAAAAQAgAAAAIgAAAGRycy9kb3ducmV2LnhtbFBLAQIUABQAAAAIAIdO4kBs0RYA3wEAANsD&#10;AAAOAAAAAAAAAAEAIAAAACYBAABkcnMvZTJvRG9jLnhtbFBLBQYAAAAABgAGAFkBAAB3BQAAAAA=&#10;">
                <v:fill on="f" focussize="0,0"/>
                <v:stroke color="#000000 [3200]" joinstyle="round"/>
                <v:imagedata o:title=""/>
                <o:lock v:ext="edit" aspectratio="f"/>
              </v:line>
            </w:pict>
          </mc:Fallback>
        </mc:AlternateContent>
      </w:r>
    </w:p>
    <w:p w14:paraId="7884CF70">
      <w:pPr>
        <w:spacing w:after="0"/>
        <w:jc w:val="both"/>
        <w:rPr>
          <w:rFonts w:ascii="Times New Roman" w:hAnsi="Times New Roman" w:cs="Times New Roman"/>
          <w:szCs w:val="24"/>
        </w:rPr>
      </w:pPr>
    </w:p>
    <w:p w14:paraId="1A170555">
      <w:pPr>
        <w:spacing w:after="0"/>
        <w:jc w:val="both"/>
        <w:rPr>
          <w:rFonts w:ascii="Times New Roman" w:hAnsi="Times New Roman" w:cs="Times New Roman"/>
          <w:szCs w:val="24"/>
        </w:rPr>
      </w:pPr>
    </w:p>
    <w:p w14:paraId="00345B49">
      <w:pPr>
        <w:spacing w:after="0"/>
        <w:jc w:val="both"/>
        <w:rPr>
          <w:rFonts w:ascii="Times New Roman" w:hAnsi="Times New Roman" w:cs="Times New Roman"/>
          <w:szCs w:val="24"/>
        </w:rPr>
      </w:pPr>
    </w:p>
    <w:p w14:paraId="739EA4FB">
      <w:pPr>
        <w:spacing w:after="0"/>
        <w:jc w:val="both"/>
        <w:rPr>
          <w:rFonts w:ascii="Times New Roman" w:hAnsi="Times New Roman" w:cs="Times New Roman"/>
          <w:szCs w:val="24"/>
        </w:rPr>
      </w:pPr>
    </w:p>
    <w:p w14:paraId="282C2A7F">
      <w:pPr>
        <w:spacing w:after="0"/>
        <w:jc w:val="both"/>
        <w:rPr>
          <w:rFonts w:ascii="Times New Roman" w:hAnsi="Times New Roman" w:cs="Times New Roman"/>
          <w:szCs w:val="24"/>
        </w:rPr>
      </w:pPr>
    </w:p>
    <w:p w14:paraId="41670EFF">
      <w:pPr>
        <w:spacing w:after="0"/>
        <w:jc w:val="both"/>
        <w:rPr>
          <w:rFonts w:ascii="Times New Roman" w:hAnsi="Times New Roman" w:cs="Times New Roman"/>
          <w:szCs w:val="24"/>
        </w:rPr>
      </w:pPr>
    </w:p>
    <w:p w14:paraId="29B723B5">
      <w:pPr>
        <w:spacing w:after="0"/>
        <w:jc w:val="both"/>
        <w:rPr>
          <w:rFonts w:ascii="Times New Roman" w:hAnsi="Times New Roman" w:cs="Times New Roman"/>
          <w:szCs w:val="24"/>
        </w:rPr>
      </w:pPr>
    </w:p>
    <w:p w14:paraId="71E18CC6">
      <w:pPr>
        <w:spacing w:after="0"/>
        <w:jc w:val="both"/>
        <w:rPr>
          <w:rFonts w:ascii="Times New Roman" w:hAnsi="Times New Roman" w:cs="Times New Roman"/>
          <w:szCs w:val="24"/>
        </w:rPr>
      </w:pPr>
    </w:p>
    <w:p w14:paraId="74E286B5">
      <w:pPr>
        <w:spacing w:after="0"/>
        <w:jc w:val="both"/>
        <w:rPr>
          <w:rFonts w:ascii="Times New Roman" w:hAnsi="Times New Roman" w:cs="Times New Roman"/>
          <w:szCs w:val="24"/>
        </w:rPr>
      </w:pPr>
      <w:r>
        <w:rPr>
          <w:rFonts w:ascii="Times New Roman" w:hAnsi="Times New Roman" w:cs="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14:paraId="3156B47B">
      <w:pPr>
        <w:spacing w:after="0"/>
        <w:jc w:val="both"/>
        <w:rPr>
          <w:rFonts w:ascii="Times New Roman" w:hAnsi="Times New Roman" w:cs="Times New Roman"/>
          <w:szCs w:val="24"/>
        </w:rPr>
      </w:pPr>
    </w:p>
    <w:p w14:paraId="6656ADB8">
      <w:pPr>
        <w:spacing w:after="0"/>
        <w:jc w:val="both"/>
        <w:rPr>
          <w:rFonts w:ascii="Times New Roman" w:hAnsi="Times New Roman" w:cs="Times New Roman"/>
          <w:b/>
          <w:szCs w:val="24"/>
        </w:rPr>
      </w:pPr>
      <w:r>
        <w:rPr>
          <w:rFonts w:ascii="Times New Roman" w:hAnsi="Times New Roman" w:cs="Times New Roman"/>
          <w:b/>
          <w:szCs w:val="24"/>
        </w:rPr>
        <w:t>Specialization</w:t>
      </w:r>
    </w:p>
    <w:p w14:paraId="26536049">
      <w:pPr>
        <w:spacing w:after="0"/>
        <w:jc w:val="both"/>
        <w:rPr>
          <w:rFonts w:ascii="Times New Roman" w:hAnsi="Times New Roman" w:cs="Times New Roman"/>
          <w:szCs w:val="24"/>
        </w:rPr>
      </w:pPr>
      <w:r>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67A18E55">
      <w:pPr>
        <w:spacing w:after="0"/>
        <w:jc w:val="both"/>
        <w:rPr>
          <w:rFonts w:ascii="Times New Roman" w:hAnsi="Times New Roman" w:cs="Times New Roman"/>
          <w:szCs w:val="24"/>
        </w:rPr>
      </w:pPr>
    </w:p>
    <w:p w14:paraId="3BDE4D76">
      <w:pPr>
        <w:spacing w:after="0"/>
        <w:jc w:val="both"/>
        <w:rPr>
          <w:rFonts w:ascii="Times New Roman" w:hAnsi="Times New Roman" w:cs="Times New Roman"/>
          <w:szCs w:val="24"/>
        </w:rPr>
      </w:pPr>
      <w:r>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5A4E8800">
      <w:pPr>
        <w:spacing w:after="0"/>
        <w:jc w:val="both"/>
        <w:rPr>
          <w:rFonts w:ascii="Times New Roman" w:hAnsi="Times New Roman" w:cs="Times New Roman"/>
          <w:szCs w:val="24"/>
        </w:rPr>
      </w:pPr>
    </w:p>
    <w:p w14:paraId="11C44391">
      <w:pPr>
        <w:spacing w:after="0"/>
        <w:jc w:val="both"/>
        <w:rPr>
          <w:rFonts w:ascii="Times New Roman" w:hAnsi="Times New Roman" w:cs="Times New Roman"/>
          <w:szCs w:val="24"/>
        </w:rPr>
      </w:pPr>
      <w:r>
        <w:rPr>
          <w:rFonts w:ascii="Times New Roman" w:hAnsi="Times New Roman" w:cs="Times New Roman"/>
          <w:szCs w:val="24"/>
        </w:rPr>
        <w:t>Here's the modified ER diagram with the specialization:</w:t>
      </w:r>
    </w:p>
    <w:p w14:paraId="3160C3CE">
      <w:pPr>
        <w:spacing w:after="0"/>
        <w:jc w:val="both"/>
        <w:rPr>
          <w:rFonts w:ascii="Times New Roman" w:hAnsi="Times New Roman" w:cs="Times New Roman"/>
          <w:szCs w:val="24"/>
        </w:rPr>
      </w:pPr>
    </w:p>
    <w:p w14:paraId="68447D2A">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62336" behindDoc="0" locked="0" layoutInCell="1" allowOverlap="1">
                <wp:simplePos x="0" y="0"/>
                <wp:positionH relativeFrom="column">
                  <wp:posOffset>1936750</wp:posOffset>
                </wp:positionH>
                <wp:positionV relativeFrom="paragraph">
                  <wp:posOffset>33655</wp:posOffset>
                </wp:positionV>
                <wp:extent cx="1009650" cy="1530350"/>
                <wp:effectExtent l="0" t="0" r="19050" b="12700"/>
                <wp:wrapSquare wrapText="bothSides"/>
                <wp:docPr id="6" name="Rectangle 6"/>
                <wp:cNvGraphicFramePr/>
                <a:graphic xmlns:a="http://schemas.openxmlformats.org/drawingml/2006/main">
                  <a:graphicData uri="http://schemas.microsoft.com/office/word/2010/wordprocessingShape">
                    <wps:wsp>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FE8CD1">
                            <w:pPr>
                              <w:jc w:val="center"/>
                            </w:pPr>
                            <w:r>
                              <w:t>Player</w:t>
                            </w:r>
                          </w:p>
                          <w:p w14:paraId="3A6D1002">
                            <w:pPr>
                              <w:jc w:val="center"/>
                            </w:pPr>
                            <w:r>
                              <w:t>PlayerID, FName, LName, Age, DateofBirth, email, contact_no</w:t>
                            </w:r>
                          </w:p>
                          <w:p w14:paraId="050BEDA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152.5pt;margin-top:2.65pt;height:120.5pt;width:79.5pt;mso-wrap-distance-bottom:0pt;mso-wrap-distance-left:9pt;mso-wrap-distance-right:9pt;mso-wrap-distance-top:0pt;z-index:251662336;v-text-anchor:middle;mso-width-relative:page;mso-height-relative:page;" fillcolor="#4F81BD [3204]" filled="t" stroked="t" coordsize="21600,21600" o:gfxdata="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qrrDZAAAACQEAAA8AAAAAAAAAAQAgAAAAIgAAAGRycy9k&#10;b3ducmV2LnhtbFBLAQIUABQAAAAIAIdO4kD0/nIjcwIAAA0FAAAOAAAAAAAAAAEAIAAAACgBAABk&#10;cnMvZTJvRG9jLnhtbFBLBQYAAAAABgAGAFkBAAANBgAAAAA=&#10;">
                <v:fill on="t" focussize="0,0"/>
                <v:stroke weight="2pt" color="#385D8A [3204]" joinstyle="round"/>
                <v:imagedata o:title=""/>
                <o:lock v:ext="edit" aspectratio="f"/>
                <v:textbox>
                  <w:txbxContent>
                    <w:p w14:paraId="42FE8CD1">
                      <w:pPr>
                        <w:jc w:val="center"/>
                      </w:pPr>
                      <w:r>
                        <w:t>Player</w:t>
                      </w:r>
                    </w:p>
                    <w:p w14:paraId="3A6D1002">
                      <w:pPr>
                        <w:jc w:val="center"/>
                      </w:pPr>
                      <w:r>
                        <w:t>PlayerID, FName, LName, Age, DateofBirth, email, contact_no</w:t>
                      </w:r>
                    </w:p>
                    <w:p w14:paraId="050BEDA7">
                      <w:pPr>
                        <w:jc w:val="center"/>
                      </w:pPr>
                    </w:p>
                  </w:txbxContent>
                </v:textbox>
                <w10:wrap type="square"/>
              </v:rect>
            </w:pict>
          </mc:Fallback>
        </mc:AlternateContent>
      </w:r>
    </w:p>
    <w:p w14:paraId="2682B177">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63360" behindDoc="0" locked="0" layoutInCell="1" allowOverlap="1">
                <wp:simplePos x="0" y="0"/>
                <wp:positionH relativeFrom="column">
                  <wp:posOffset>1923415</wp:posOffset>
                </wp:positionH>
                <wp:positionV relativeFrom="paragraph">
                  <wp:posOffset>149225</wp:posOffset>
                </wp:positionV>
                <wp:extent cx="1019175" cy="9525"/>
                <wp:effectExtent l="0" t="0" r="9525" b="9525"/>
                <wp:wrapNone/>
                <wp:docPr id="7" name="Straight Connector 7"/>
                <wp:cNvGraphicFramePr/>
                <a:graphic xmlns:a="http://schemas.openxmlformats.org/drawingml/2006/main">
                  <a:graphicData uri="http://schemas.microsoft.com/office/word/2010/wordprocessingShape">
                    <wps:wsp>
                      <wps:cNvCnPr/>
                      <wps:spPr>
                        <a:xfrm>
                          <a:off x="0" y="0"/>
                          <a:ext cx="10191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51.45pt;margin-top:11.75pt;height:0.75pt;width:80.25pt;z-index:251663360;mso-width-relative:page;mso-height-relative:page;" filled="f" stroked="t" coordsize="21600,21600" o:gfxdata="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iP8zbYAAAACQEAAA8A&#10;AAAAAAAAAQAgAAAAIgAAAGRycy9kb3ducmV2LnhtbFBLAQIUABQAAAAIAIdO4kBnBmG13gEAANkD&#10;AAAOAAAAAAAAAAEAIAAAACcBAABkcnMvZTJvRG9jLnhtbFBLBQYAAAAABgAGAFkBAAB3BQAAAAA=&#10;">
                <v:fill on="f" focussize="0,0"/>
                <v:stroke color="#000000 [3200]" joinstyle="round"/>
                <v:imagedata o:title=""/>
                <o:lock v:ext="edit" aspectratio="f"/>
              </v:line>
            </w:pict>
          </mc:Fallback>
        </mc:AlternateContent>
      </w:r>
    </w:p>
    <w:p w14:paraId="7EDEE9B5">
      <w:pPr>
        <w:spacing w:after="0"/>
        <w:jc w:val="both"/>
        <w:rPr>
          <w:rFonts w:ascii="Times New Roman" w:hAnsi="Times New Roman" w:cs="Times New Roman"/>
          <w:szCs w:val="24"/>
        </w:rPr>
      </w:pPr>
    </w:p>
    <w:p w14:paraId="48B8CFE5">
      <w:pPr>
        <w:spacing w:after="0"/>
        <w:jc w:val="both"/>
        <w:rPr>
          <w:rFonts w:ascii="Times New Roman" w:hAnsi="Times New Roman" w:cs="Times New Roman"/>
          <w:szCs w:val="24"/>
        </w:rPr>
      </w:pPr>
    </w:p>
    <w:p w14:paraId="750C69DE">
      <w:pPr>
        <w:spacing w:after="0"/>
        <w:jc w:val="both"/>
        <w:rPr>
          <w:rFonts w:ascii="Times New Roman" w:hAnsi="Times New Roman" w:cs="Times New Roman"/>
          <w:szCs w:val="24"/>
        </w:rPr>
      </w:pPr>
    </w:p>
    <w:p w14:paraId="78465624">
      <w:pPr>
        <w:spacing w:after="0"/>
        <w:jc w:val="both"/>
        <w:rPr>
          <w:rFonts w:ascii="Times New Roman" w:hAnsi="Times New Roman" w:cs="Times New Roman"/>
          <w:szCs w:val="24"/>
        </w:rPr>
      </w:pPr>
    </w:p>
    <w:p w14:paraId="3D63A3E1">
      <w:pPr>
        <w:spacing w:after="0"/>
        <w:jc w:val="both"/>
        <w:rPr>
          <w:rFonts w:ascii="Times New Roman" w:hAnsi="Times New Roman" w:cs="Times New Roman"/>
          <w:szCs w:val="24"/>
        </w:rPr>
      </w:pPr>
    </w:p>
    <w:p w14:paraId="3292D1DF">
      <w:pPr>
        <w:spacing w:after="0"/>
        <w:jc w:val="both"/>
        <w:rPr>
          <w:rFonts w:ascii="Times New Roman" w:hAnsi="Times New Roman" w:cs="Times New Roman"/>
          <w:szCs w:val="24"/>
        </w:rPr>
      </w:pPr>
    </w:p>
    <w:p w14:paraId="458A1767">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68480" behindDoc="0" locked="0" layoutInCell="1" allowOverlap="1">
                <wp:simplePos x="0" y="0"/>
                <wp:positionH relativeFrom="column">
                  <wp:posOffset>1638300</wp:posOffset>
                </wp:positionH>
                <wp:positionV relativeFrom="paragraph">
                  <wp:posOffset>55245</wp:posOffset>
                </wp:positionV>
                <wp:extent cx="685800" cy="514350"/>
                <wp:effectExtent l="0" t="0" r="19050" b="19050"/>
                <wp:wrapNone/>
                <wp:docPr id="8" name="Straight Connector 8"/>
                <wp:cNvGraphicFramePr/>
                <a:graphic xmlns:a="http://schemas.openxmlformats.org/drawingml/2006/main">
                  <a:graphicData uri="http://schemas.microsoft.com/office/word/2010/wordprocessingShape">
                    <wps:wsp>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129pt;margin-top:4.35pt;height:40.5pt;width:54pt;z-index:251668480;mso-width-relative:page;mso-height-relative:page;" filled="f" stroked="t" coordsize="21600,21600" o:gfxdata="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g&#10;Bdsy1gAAAAgBAAAPAAAAAAAAAAEAIAAAACIAAABkcnMvZG93bnJldi54bWxQSwECFAAUAAAACACH&#10;TuJA5/gZC+0BAADkAwAADgAAAAAAAAABACAAAAAlAQAAZHJzL2Uyb0RvYy54bWxQSwUGAAAAAAYA&#10;BgBZAQAAhAUAAAAA&#10;">
                <v:fill on="f" focussize="0,0"/>
                <v:stroke color="#000000 [3200]" joinstyle="round"/>
                <v:imagedata o:title=""/>
                <o:lock v:ext="edit" aspectratio="f"/>
              </v:line>
            </w:pict>
          </mc:Fallback>
        </mc:AlternateContent>
      </w:r>
      <w:r>
        <w:rPr>
          <w:rFonts w:ascii="Times New Roman" w:hAnsi="Times New Roman" w:cs="Times New Roman"/>
          <w:szCs w:val="24"/>
          <w:lang w:eastAsia="en-IN"/>
        </w:rPr>
        <mc:AlternateContent>
          <mc:Choice Requires="wps">
            <w:drawing>
              <wp:anchor distT="0" distB="0" distL="114300" distR="114300" simplePos="0" relativeHeight="251669504" behindDoc="0" locked="0" layoutInCell="1" allowOverlap="1">
                <wp:simplePos x="0" y="0"/>
                <wp:positionH relativeFrom="column">
                  <wp:posOffset>2667000</wp:posOffset>
                </wp:positionH>
                <wp:positionV relativeFrom="paragraph">
                  <wp:posOffset>64770</wp:posOffset>
                </wp:positionV>
                <wp:extent cx="609600" cy="485775"/>
                <wp:effectExtent l="0" t="0" r="19050" b="28575"/>
                <wp:wrapNone/>
                <wp:docPr id="14" name="Straight Connector 14"/>
                <wp:cNvGraphicFramePr/>
                <a:graphic xmlns:a="http://schemas.openxmlformats.org/drawingml/2006/main">
                  <a:graphicData uri="http://schemas.microsoft.com/office/word/2010/wordprocessingShape">
                    <wps:wsp>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10pt;margin-top:5.1pt;height:38.25pt;width:48pt;z-index:251669504;mso-width-relative:page;mso-height-relative:page;" filled="f" stroked="t" coordsize="21600,21600" o:gfxdata="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jf4b31gAAAAkB&#10;AAAPAAAAAAAAAAEAIAAAACIAAABkcnMvZG93bnJldi54bWxQSwECFAAUAAAACACHTuJAGgZvlOQB&#10;AADcAwAADgAAAAAAAAABACAAAAAlAQAAZHJzL2Uyb0RvYy54bWxQSwUGAAAAAAYABgBZAQAAewUA&#10;AAAA&#10;">
                <v:fill on="f" focussize="0,0"/>
                <v:stroke color="#000000 [3200]" joinstyle="round"/>
                <v:imagedata o:title=""/>
                <o:lock v:ext="edit" aspectratio="f"/>
              </v:line>
            </w:pict>
          </mc:Fallback>
        </mc:AlternateContent>
      </w:r>
    </w:p>
    <w:p w14:paraId="5DB09785">
      <w:pPr>
        <w:spacing w:after="0"/>
        <w:jc w:val="both"/>
        <w:rPr>
          <w:rFonts w:ascii="Times New Roman" w:hAnsi="Times New Roman" w:cs="Times New Roman"/>
          <w:szCs w:val="24"/>
        </w:rPr>
      </w:pPr>
    </w:p>
    <w:p w14:paraId="5AB19FA2">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65408" behindDoc="0" locked="0" layoutInCell="1" allowOverlap="1">
                <wp:simplePos x="0" y="0"/>
                <wp:positionH relativeFrom="column">
                  <wp:posOffset>2809875</wp:posOffset>
                </wp:positionH>
                <wp:positionV relativeFrom="paragraph">
                  <wp:posOffset>192405</wp:posOffset>
                </wp:positionV>
                <wp:extent cx="1009650" cy="1009650"/>
                <wp:effectExtent l="0" t="0" r="19050" b="19050"/>
                <wp:wrapSquare wrapText="bothSides"/>
                <wp:docPr id="19" name="Rectangle 19"/>
                <wp:cNvGraphicFramePr/>
                <a:graphic xmlns:a="http://schemas.openxmlformats.org/drawingml/2006/main">
                  <a:graphicData uri="http://schemas.microsoft.com/office/word/2010/wordprocessingShape">
                    <wps:wsp>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A8D9BD">
                            <w:pPr>
                              <w:jc w:val="center"/>
                            </w:pPr>
                            <w:r>
                              <w:t>Bowler</w:t>
                            </w:r>
                          </w:p>
                          <w:p w14:paraId="29B5F8BC">
                            <w:pPr>
                              <w:jc w:val="center"/>
                            </w:pPr>
                            <w:r>
                              <w:t>Bowler_ID</w:t>
                            </w:r>
                          </w:p>
                          <w:p w14:paraId="45140C4E">
                            <w:pPr>
                              <w:jc w:val="center"/>
                            </w:pPr>
                            <w:r>
                              <w:t>Bowling_avg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 o:spid="_x0000_s1026" o:spt="1" style="position:absolute;left:0pt;margin-left:221.25pt;margin-top:15.15pt;height:79.5pt;width:79.5pt;mso-wrap-distance-bottom:0pt;mso-wrap-distance-left:9pt;mso-wrap-distance-right:9pt;mso-wrap-distance-top:0pt;z-index:251665408;v-text-anchor:middle;mso-width-relative:page;mso-height-relative:page;" fillcolor="#4F81BD [3204]" filled="t" stroked="t" coordsize="21600,21600" o:gfxdata="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NBfsBnZAAAACgEAAA8AAAAAAAAAAQAgAAAAIgAAAGRycy9kb3du&#10;cmV2LnhtbFBLAQIUABQAAAAIAIdO4kD2uWAZcAIAAA8FAAAOAAAAAAAAAAEAIAAAACgBAABkcnMv&#10;ZTJvRG9jLnhtbFBLBQYAAAAABgAGAFkBAAAKBgAAAAA=&#10;">
                <v:fill on="t" focussize="0,0"/>
                <v:stroke weight="2pt" color="#385D8A [3204]" joinstyle="round"/>
                <v:imagedata o:title=""/>
                <o:lock v:ext="edit" aspectratio="f"/>
                <v:textbox>
                  <w:txbxContent>
                    <w:p w14:paraId="35A8D9BD">
                      <w:pPr>
                        <w:jc w:val="center"/>
                      </w:pPr>
                      <w:r>
                        <w:t>Bowler</w:t>
                      </w:r>
                    </w:p>
                    <w:p w14:paraId="29B5F8BC">
                      <w:pPr>
                        <w:jc w:val="center"/>
                      </w:pPr>
                      <w:r>
                        <w:t>Bowler_ID</w:t>
                      </w:r>
                    </w:p>
                    <w:p w14:paraId="45140C4E">
                      <w:pPr>
                        <w:jc w:val="center"/>
                      </w:pPr>
                      <w:r>
                        <w:t>Bowling_avg</w:t>
                      </w:r>
                    </w:p>
                  </w:txbxContent>
                </v:textbox>
                <w10:wrap type="square"/>
              </v:rect>
            </w:pict>
          </mc:Fallback>
        </mc:AlternateContent>
      </w:r>
      <w:r>
        <w:rPr>
          <w:rFonts w:ascii="Times New Roman" w:hAnsi="Times New Roman" w:cs="Times New Roman"/>
          <w:szCs w:val="24"/>
          <w:lang w:eastAsia="en-IN"/>
        </w:rPr>
        <mc:AlternateContent>
          <mc:Choice Requires="wps">
            <w:drawing>
              <wp:anchor distT="0" distB="0" distL="114300" distR="114300" simplePos="0" relativeHeight="251664384" behindDoc="0" locked="0" layoutInCell="1" allowOverlap="1">
                <wp:simplePos x="0" y="0"/>
                <wp:positionH relativeFrom="column">
                  <wp:posOffset>1114425</wp:posOffset>
                </wp:positionH>
                <wp:positionV relativeFrom="paragraph">
                  <wp:posOffset>179705</wp:posOffset>
                </wp:positionV>
                <wp:extent cx="1009650" cy="1009650"/>
                <wp:effectExtent l="0" t="0" r="19050" b="19050"/>
                <wp:wrapSquare wrapText="bothSides"/>
                <wp:docPr id="16" name="Rectangle 16"/>
                <wp:cNvGraphicFramePr/>
                <a:graphic xmlns:a="http://schemas.openxmlformats.org/drawingml/2006/main">
                  <a:graphicData uri="http://schemas.microsoft.com/office/word/2010/wordprocessingShape">
                    <wps:wsp>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8D52B">
                            <w:pPr>
                              <w:jc w:val="center"/>
                            </w:pPr>
                            <w:r>
                              <w:t>Batsman</w:t>
                            </w:r>
                          </w:p>
                          <w:p w14:paraId="12869B61">
                            <w:pPr>
                              <w:jc w:val="center"/>
                            </w:pPr>
                            <w:r>
                              <w:t>Batsman_ID</w:t>
                            </w:r>
                          </w:p>
                          <w:p w14:paraId="51039A06">
                            <w:pPr>
                              <w:jc w:val="center"/>
                            </w:pPr>
                            <w:r>
                              <w:t>Batting_avg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6" o:spid="_x0000_s1026" o:spt="1" style="position:absolute;left:0pt;margin-left:87.75pt;margin-top:14.15pt;height:79.5pt;width:79.5pt;mso-wrap-distance-bottom:0pt;mso-wrap-distance-left:9pt;mso-wrap-distance-right:9pt;mso-wrap-distance-top:0pt;z-index:251664384;v-text-anchor:middle;mso-width-relative:page;mso-height-relative:page;" fillcolor="#4F81BD [3204]" filled="t" stroked="t" coordsize="21600,21600" o:gfxdata="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u24GjZAAAACgEAAA8AAAAAAAAAAQAgAAAAIgAAAGRycy9kb3du&#10;cmV2LnhtbFBLAQIUABQAAAAIAIdO4kAb5ghrcAIAAA8FAAAOAAAAAAAAAAEAIAAAACgBAABkcnMv&#10;ZTJvRG9jLnhtbFBLBQYAAAAABgAGAFkBAAAKBgAAAAA=&#10;">
                <v:fill on="t" focussize="0,0"/>
                <v:stroke weight="2pt" color="#385D8A [3204]" joinstyle="round"/>
                <v:imagedata o:title=""/>
                <o:lock v:ext="edit" aspectratio="f"/>
                <v:textbox>
                  <w:txbxContent>
                    <w:p w14:paraId="2D28D52B">
                      <w:pPr>
                        <w:jc w:val="center"/>
                      </w:pPr>
                      <w:r>
                        <w:t>Batsman</w:t>
                      </w:r>
                    </w:p>
                    <w:p w14:paraId="12869B61">
                      <w:pPr>
                        <w:jc w:val="center"/>
                      </w:pPr>
                      <w:r>
                        <w:t>Batsman_ID</w:t>
                      </w:r>
                    </w:p>
                    <w:p w14:paraId="51039A06">
                      <w:pPr>
                        <w:jc w:val="center"/>
                      </w:pPr>
                      <w:r>
                        <w:t>Batting_avg</w:t>
                      </w:r>
                    </w:p>
                  </w:txbxContent>
                </v:textbox>
                <w10:wrap type="square"/>
              </v:rect>
            </w:pict>
          </mc:Fallback>
        </mc:AlternateContent>
      </w:r>
    </w:p>
    <w:p w14:paraId="6B45ED47">
      <w:pPr>
        <w:spacing w:after="0"/>
        <w:jc w:val="both"/>
        <w:rPr>
          <w:rFonts w:ascii="Times New Roman" w:hAnsi="Times New Roman" w:cs="Times New Roman"/>
          <w:szCs w:val="24"/>
        </w:rPr>
      </w:pPr>
    </w:p>
    <w:p w14:paraId="74ACBE6B">
      <w:pPr>
        <w:spacing w:after="0"/>
        <w:jc w:val="both"/>
        <w:rPr>
          <w:rFonts w:ascii="Times New Roman" w:hAnsi="Times New Roman" w:cs="Times New Roman"/>
          <w:szCs w:val="24"/>
        </w:rPr>
      </w:pPr>
      <w:r>
        <w:rPr>
          <w:rFonts w:ascii="Times New Roman" w:hAnsi="Times New Roman" w:cs="Times New Roman"/>
          <w:szCs w:val="24"/>
          <w:lang w:eastAsia="en-IN"/>
        </w:rPr>
        <mc:AlternateContent>
          <mc:Choice Requires="wps">
            <w:drawing>
              <wp:anchor distT="0" distB="0" distL="114300" distR="114300" simplePos="0" relativeHeight="251666432" behindDoc="0" locked="0" layoutInCell="1" allowOverlap="1">
                <wp:simplePos x="0" y="0"/>
                <wp:positionH relativeFrom="column">
                  <wp:posOffset>2809875</wp:posOffset>
                </wp:positionH>
                <wp:positionV relativeFrom="paragraph">
                  <wp:posOffset>130175</wp:posOffset>
                </wp:positionV>
                <wp:extent cx="1019175" cy="9525"/>
                <wp:effectExtent l="0" t="0" r="28575" b="28575"/>
                <wp:wrapNone/>
                <wp:docPr id="20" name="Straight Connector 20"/>
                <wp:cNvGraphicFramePr/>
                <a:graphic xmlns:a="http://schemas.openxmlformats.org/drawingml/2006/main">
                  <a:graphicData uri="http://schemas.microsoft.com/office/word/2010/wordprocessingShape">
                    <wps:wsp>
                      <wps:cNvCnPr/>
                      <wps:spPr>
                        <a:xfrm>
                          <a:off x="0" y="0"/>
                          <a:ext cx="10191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21.25pt;margin-top:10.25pt;height:0.75pt;width:80.25pt;z-index:251666432;mso-width-relative:page;mso-height-relative:page;" filled="f" stroked="t" coordsize="21600,21600" o:gfxdata="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kR7sbXAAAACQEAAA8A&#10;AAAAAAAAAQAgAAAAIgAAAGRycy9kb3ducmV2LnhtbFBLAQIUABQAAAAIAIdO4kDnuIxg3wEAANsD&#10;AAAOAAAAAAAAAAEAIAAAACYBAABkcnMvZTJvRG9jLnhtbFBLBQYAAAAABgAGAFkBAAB3BQAAAAA=&#10;">
                <v:fill on="f" focussize="0,0"/>
                <v:stroke color="#000000 [3200]" joinstyle="round"/>
                <v:imagedata o:title=""/>
                <o:lock v:ext="edit" aspectratio="f"/>
              </v:line>
            </w:pict>
          </mc:Fallback>
        </mc:AlternateContent>
      </w:r>
      <w:r>
        <w:rPr>
          <w:rFonts w:ascii="Times New Roman" w:hAnsi="Times New Roman" w:cs="Times New Roman"/>
          <w:szCs w:val="24"/>
          <w:lang w:eastAsia="en-IN"/>
        </w:rPr>
        <mc:AlternateContent>
          <mc:Choice Requires="wps">
            <w:drawing>
              <wp:anchor distT="0" distB="0" distL="114300" distR="114300" simplePos="0" relativeHeight="251667456" behindDoc="0" locked="0" layoutInCell="1" allowOverlap="1">
                <wp:simplePos x="0" y="0"/>
                <wp:positionH relativeFrom="column">
                  <wp:posOffset>1114425</wp:posOffset>
                </wp:positionH>
                <wp:positionV relativeFrom="paragraph">
                  <wp:posOffset>104775</wp:posOffset>
                </wp:positionV>
                <wp:extent cx="1019175" cy="9525"/>
                <wp:effectExtent l="0" t="0" r="28575" b="28575"/>
                <wp:wrapNone/>
                <wp:docPr id="21" name="Straight Connector 21"/>
                <wp:cNvGraphicFramePr/>
                <a:graphic xmlns:a="http://schemas.openxmlformats.org/drawingml/2006/main">
                  <a:graphicData uri="http://schemas.microsoft.com/office/word/2010/wordprocessingShape">
                    <wps:wsp>
                      <wps:cNvCnPr/>
                      <wps:spPr>
                        <a:xfrm>
                          <a:off x="0" y="0"/>
                          <a:ext cx="10191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87.75pt;margin-top:8.25pt;height:0.75pt;width:80.25pt;z-index:251667456;mso-width-relative:page;mso-height-relative:page;" filled="f" stroked="t" coordsize="21600,21600" o:gfxdata="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NGfA31AAAAAkBAAAPAAAA&#10;AAAAAAEAIAAAACIAAABkcnMvZG93bnJldi54bWxQSwECFAAUAAAACACHTuJAvjI3DuABAADbAwAA&#10;DgAAAAAAAAABACAAAAAjAQAAZHJzL2Uyb0RvYy54bWxQSwUGAAAAAAYABgBZAQAAdQUAAAAA&#10;">
                <v:fill on="f" focussize="0,0"/>
                <v:stroke color="#000000 [3200]" joinstyle="round"/>
                <v:imagedata o:title=""/>
                <o:lock v:ext="edit" aspectratio="f"/>
              </v:line>
            </w:pict>
          </mc:Fallback>
        </mc:AlternateContent>
      </w:r>
    </w:p>
    <w:p w14:paraId="2211F201">
      <w:pPr>
        <w:spacing w:after="0"/>
        <w:jc w:val="both"/>
        <w:rPr>
          <w:rFonts w:ascii="Times New Roman" w:hAnsi="Times New Roman" w:cs="Times New Roman"/>
          <w:szCs w:val="24"/>
        </w:rPr>
      </w:pPr>
    </w:p>
    <w:p w14:paraId="257DCFD4">
      <w:pPr>
        <w:spacing w:after="0"/>
        <w:jc w:val="both"/>
        <w:rPr>
          <w:rFonts w:ascii="Times New Roman" w:hAnsi="Times New Roman" w:cs="Times New Roman"/>
          <w:szCs w:val="24"/>
        </w:rPr>
      </w:pPr>
    </w:p>
    <w:p w14:paraId="669ACC15">
      <w:pPr>
        <w:spacing w:after="0"/>
        <w:jc w:val="both"/>
        <w:rPr>
          <w:rFonts w:ascii="Times New Roman" w:hAnsi="Times New Roman" w:cs="Times New Roman"/>
          <w:szCs w:val="24"/>
        </w:rPr>
      </w:pPr>
    </w:p>
    <w:p w14:paraId="5B943A30">
      <w:pPr>
        <w:spacing w:after="0"/>
        <w:jc w:val="both"/>
        <w:rPr>
          <w:rFonts w:ascii="Times New Roman" w:hAnsi="Times New Roman" w:cs="Times New Roman"/>
          <w:szCs w:val="24"/>
        </w:rPr>
      </w:pPr>
    </w:p>
    <w:p w14:paraId="6089273E">
      <w:pPr>
        <w:spacing w:after="0"/>
        <w:jc w:val="both"/>
        <w:rPr>
          <w:rFonts w:ascii="Times New Roman" w:hAnsi="Times New Roman" w:cs="Times New Roman"/>
          <w:szCs w:val="24"/>
        </w:rPr>
      </w:pPr>
    </w:p>
    <w:p w14:paraId="08B34D45">
      <w:pPr>
        <w:spacing w:after="0"/>
        <w:jc w:val="both"/>
        <w:rPr>
          <w:rFonts w:ascii="Times New Roman" w:hAnsi="Times New Roman" w:cs="Times New Roman"/>
          <w:szCs w:val="24"/>
        </w:rPr>
      </w:pPr>
    </w:p>
    <w:p w14:paraId="61A7F814">
      <w:pPr>
        <w:spacing w:after="0"/>
        <w:jc w:val="both"/>
        <w:rPr>
          <w:rFonts w:ascii="Times New Roman" w:hAnsi="Times New Roman" w:eastAsia="Times New Roman" w:cs="Times New Roman"/>
          <w:b/>
          <w:szCs w:val="24"/>
        </w:rPr>
      </w:pPr>
      <w:r>
        <w:rPr>
          <w:rFonts w:ascii="Times New Roman" w:hAnsi="Times New Roman" w:eastAsia="Times New Roman" w:cs="Times New Roman"/>
          <w:b/>
          <w:szCs w:val="24"/>
        </w:rPr>
        <w:t>2. c Find the domain of the attribute and perform check constraint to the applicable.</w:t>
      </w:r>
    </w:p>
    <w:p w14:paraId="03E4F0F5">
      <w:pPr>
        <w:spacing w:after="0"/>
        <w:jc w:val="both"/>
        <w:rPr>
          <w:rFonts w:ascii="Times New Roman" w:hAnsi="Times New Roman" w:cs="Times New Roman"/>
          <w:szCs w:val="24"/>
        </w:rPr>
      </w:pPr>
    </w:p>
    <w:p w14:paraId="00FCAABE">
      <w:pPr>
        <w:spacing w:after="0"/>
        <w:jc w:val="both"/>
        <w:rPr>
          <w:rFonts w:ascii="Times New Roman" w:hAnsi="Times New Roman" w:cs="Times New Roman"/>
          <w:szCs w:val="24"/>
        </w:rPr>
      </w:pPr>
      <w:r>
        <w:rPr>
          <w:rFonts w:ascii="Times New Roman" w:hAnsi="Times New Roman" w:cs="Times New Roman"/>
          <w:szCs w:val="24"/>
        </w:rPr>
        <w:t>For the purpose of illustration, I'll assume we are considering the "age" attribute of the "Player" entity from the ER diagram of the Tamil Nadu Cricket Association.</w:t>
      </w:r>
    </w:p>
    <w:p w14:paraId="782EF64A">
      <w:pPr>
        <w:spacing w:after="0"/>
        <w:jc w:val="both"/>
        <w:rPr>
          <w:rFonts w:ascii="Times New Roman" w:hAnsi="Times New Roman" w:cs="Times New Roman"/>
          <w:szCs w:val="24"/>
        </w:rPr>
      </w:pPr>
    </w:p>
    <w:p w14:paraId="3CAB68B9">
      <w:pPr>
        <w:spacing w:after="0"/>
        <w:jc w:val="both"/>
        <w:rPr>
          <w:rFonts w:ascii="Times New Roman" w:hAnsi="Times New Roman" w:cs="Times New Roman"/>
          <w:szCs w:val="24"/>
        </w:rPr>
      </w:pPr>
      <w:r>
        <w:rPr>
          <w:rFonts w:ascii="Times New Roman" w:hAnsi="Times New Roman" w:cs="Times New Roman"/>
          <w:szCs w:val="24"/>
        </w:rPr>
        <w:t>Finding the domain of the "age" attribute:</w:t>
      </w:r>
    </w:p>
    <w:p w14:paraId="16DD5F8B">
      <w:pPr>
        <w:spacing w:after="0"/>
        <w:jc w:val="both"/>
        <w:rPr>
          <w:rFonts w:ascii="Times New Roman" w:hAnsi="Times New Roman" w:cs="Times New Roman"/>
          <w:szCs w:val="24"/>
        </w:rPr>
      </w:pPr>
      <w:r>
        <w:rPr>
          <w:rFonts w:ascii="Times New Roman" w:hAnsi="Times New Roman" w:cs="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14:paraId="45A72546">
      <w:pPr>
        <w:spacing w:after="0"/>
        <w:jc w:val="both"/>
        <w:rPr>
          <w:rFonts w:ascii="Times New Roman" w:hAnsi="Times New Roman" w:cs="Times New Roman"/>
          <w:szCs w:val="24"/>
        </w:rPr>
      </w:pPr>
    </w:p>
    <w:p w14:paraId="384DB6BC">
      <w:pPr>
        <w:spacing w:after="0"/>
        <w:jc w:val="both"/>
        <w:rPr>
          <w:rFonts w:ascii="Times New Roman" w:hAnsi="Times New Roman" w:cs="Times New Roman"/>
          <w:szCs w:val="24"/>
        </w:rPr>
      </w:pPr>
      <w:r>
        <w:rPr>
          <w:rFonts w:ascii="Times New Roman" w:hAnsi="Times New Roman" w:cs="Times New Roman"/>
          <w:szCs w:val="24"/>
        </w:rPr>
        <w:t>Check constraint to enforce the domain:</w:t>
      </w:r>
    </w:p>
    <w:p w14:paraId="18682F01">
      <w:pPr>
        <w:spacing w:after="0"/>
        <w:jc w:val="both"/>
        <w:rPr>
          <w:rFonts w:ascii="Times New Roman" w:hAnsi="Times New Roman" w:cs="Times New Roman"/>
          <w:szCs w:val="24"/>
        </w:rPr>
      </w:pPr>
      <w:r>
        <w:rPr>
          <w:rFonts w:ascii="Times New Roman" w:hAnsi="Times New Roman" w:cs="Times New Roman"/>
          <w:szCs w:val="24"/>
        </w:rPr>
        <w:t>To enforce the domain on the "age" attribute and ensure that only valid values are allowed, we can create a check constraint in the database schema. The check constraint will specify the condition that the "age" attribute must satisfy.</w:t>
      </w:r>
    </w:p>
    <w:p w14:paraId="6FDFF1A2">
      <w:pPr>
        <w:spacing w:after="0"/>
        <w:jc w:val="both"/>
        <w:rPr>
          <w:rFonts w:ascii="Times New Roman" w:hAnsi="Times New Roman" w:cs="Times New Roman"/>
          <w:szCs w:val="24"/>
        </w:rPr>
      </w:pPr>
      <w:r>
        <w:rPr>
          <w:rFonts w:ascii="Times New Roman" w:hAnsi="Times New Roman" w:cs="Times New Roman"/>
          <w:szCs w:val="24"/>
        </w:rPr>
        <w:t>Suppose your database schema language is SQL, here's an example of how you can add the check constraint:</w:t>
      </w:r>
    </w:p>
    <w:p w14:paraId="7D45BD7F">
      <w:pPr>
        <w:spacing w:after="0"/>
        <w:jc w:val="both"/>
        <w:rPr>
          <w:rFonts w:ascii="Times New Roman" w:hAnsi="Times New Roman" w:cs="Times New Roman"/>
          <w:b/>
          <w:szCs w:val="24"/>
        </w:rPr>
      </w:pPr>
    </w:p>
    <w:p w14:paraId="7783B5D5">
      <w:pPr>
        <w:spacing w:after="0"/>
        <w:jc w:val="both"/>
        <w:rPr>
          <w:rFonts w:ascii="Times New Roman" w:hAnsi="Times New Roman" w:cs="Times New Roman"/>
          <w:b/>
          <w:szCs w:val="24"/>
        </w:rPr>
      </w:pPr>
      <w:r>
        <w:rPr>
          <w:rFonts w:ascii="Times New Roman" w:hAnsi="Times New Roman" w:cs="Times New Roman"/>
          <w:b/>
          <w:szCs w:val="24"/>
        </w:rPr>
        <w:t>SQL&gt; ALTER TABLE Player ADD CONSTRAINT check_con CHECK (age&gt;= 20);</w:t>
      </w:r>
    </w:p>
    <w:p w14:paraId="12E3A099">
      <w:pPr>
        <w:spacing w:after="0"/>
        <w:jc w:val="both"/>
        <w:rPr>
          <w:rFonts w:ascii="Times New Roman" w:hAnsi="Times New Roman" w:cs="Times New Roman"/>
          <w:b/>
          <w:szCs w:val="24"/>
        </w:rPr>
      </w:pPr>
    </w:p>
    <w:p w14:paraId="4194B691">
      <w:pPr>
        <w:spacing w:after="0"/>
        <w:jc w:val="both"/>
        <w:rPr>
          <w:rFonts w:ascii="Times New Roman" w:hAnsi="Times New Roman" w:cs="Times New Roman"/>
          <w:b/>
          <w:szCs w:val="24"/>
        </w:rPr>
      </w:pPr>
      <w:r>
        <w:rPr>
          <w:rFonts w:ascii="Times New Roman" w:hAnsi="Times New Roman" w:cs="Times New Roman"/>
          <w:b/>
          <w:szCs w:val="24"/>
        </w:rPr>
        <w:t>Table altered.</w:t>
      </w:r>
    </w:p>
    <w:p w14:paraId="012CC03B">
      <w:pPr>
        <w:spacing w:after="0"/>
        <w:jc w:val="both"/>
        <w:rPr>
          <w:rFonts w:ascii="Times New Roman" w:hAnsi="Times New Roman" w:cs="Times New Roman"/>
          <w:b/>
          <w:szCs w:val="24"/>
        </w:rPr>
      </w:pPr>
    </w:p>
    <w:p w14:paraId="2CD74BF6">
      <w:pPr>
        <w:pStyle w:val="13"/>
        <w:spacing w:before="4" w:line="275" w:lineRule="exact"/>
      </w:pPr>
      <w:r>
        <w:rPr>
          <w:b/>
        </w:rPr>
        <w:t xml:space="preserve">2.d </w:t>
      </w:r>
      <w:r>
        <w:t>Rename the relations:</w:t>
      </w:r>
    </w:p>
    <w:p w14:paraId="5A89DC81">
      <w:pPr>
        <w:pStyle w:val="13"/>
        <w:spacing w:before="4" w:line="275" w:lineRule="exact"/>
      </w:pPr>
    </w:p>
    <w:p w14:paraId="75DD38C8">
      <w:pPr>
        <w:pStyle w:val="13"/>
        <w:spacing w:before="4" w:line="275" w:lineRule="exact"/>
        <w:jc w:val="both"/>
      </w:pPr>
      <w:r>
        <w:t>Renaming a table (relation) in SQL can be accomplished using the ALTER TABLE statement with the RENAME TO clause. The specific syntax for renaming tables varies slightly between different database management systems.</w:t>
      </w:r>
    </w:p>
    <w:p w14:paraId="42D8592D">
      <w:pPr>
        <w:pStyle w:val="13"/>
        <w:spacing w:before="4" w:line="275" w:lineRule="exact"/>
        <w:jc w:val="both"/>
      </w:pPr>
    </w:p>
    <w:p w14:paraId="00E1EB64">
      <w:pPr>
        <w:pStyle w:val="13"/>
        <w:spacing w:before="4" w:line="275" w:lineRule="exact"/>
        <w:jc w:val="both"/>
      </w:pPr>
      <w:r>
        <w:t>Here's the syntax for renaming a column in the Table:</w:t>
      </w:r>
    </w:p>
    <w:p w14:paraId="76101F36">
      <w:pPr>
        <w:pStyle w:val="13"/>
        <w:spacing w:before="4" w:line="275" w:lineRule="exact"/>
        <w:jc w:val="both"/>
      </w:pPr>
    </w:p>
    <w:p w14:paraId="638A4A2F">
      <w:pPr>
        <w:pStyle w:val="13"/>
        <w:spacing w:before="4" w:line="275" w:lineRule="exact"/>
        <w:jc w:val="both"/>
      </w:pPr>
      <w:r>
        <w:t>SQL&gt; Alter table Umpire RENAME column contact_no TO phone_no;</w:t>
      </w:r>
    </w:p>
    <w:p w14:paraId="4B4CE449">
      <w:pPr>
        <w:pStyle w:val="13"/>
        <w:spacing w:before="4" w:line="275" w:lineRule="exact"/>
        <w:jc w:val="both"/>
      </w:pPr>
    </w:p>
    <w:p w14:paraId="5FDE9DFB">
      <w:pPr>
        <w:pStyle w:val="13"/>
        <w:spacing w:before="4" w:line="275" w:lineRule="exact"/>
        <w:jc w:val="both"/>
      </w:pPr>
      <w:r>
        <w:t>Table altered.</w:t>
      </w:r>
    </w:p>
    <w:p w14:paraId="7A5FA1BD">
      <w:pPr>
        <w:spacing w:after="0"/>
        <w:jc w:val="both"/>
        <w:rPr>
          <w:rFonts w:ascii="Times New Roman" w:hAnsi="Times New Roman" w:cs="Times New Roman"/>
          <w:szCs w:val="24"/>
        </w:rPr>
      </w:pPr>
    </w:p>
    <w:p w14:paraId="41CCBDA8">
      <w:pPr>
        <w:spacing w:after="0"/>
        <w:jc w:val="both"/>
        <w:rPr>
          <w:rFonts w:ascii="Times New Roman" w:hAnsi="Times New Roman" w:cs="Times New Roman"/>
          <w:szCs w:val="24"/>
        </w:rPr>
      </w:pPr>
      <w:r>
        <w:rPr>
          <w:rFonts w:ascii="Times New Roman" w:hAnsi="Times New Roman" w:cs="Times New Roman"/>
          <w:szCs w:val="24"/>
        </w:rPr>
        <w:t>SQL&gt; DESC Umpire</w:t>
      </w:r>
    </w:p>
    <w:p w14:paraId="6694A262">
      <w:pPr>
        <w:spacing w:after="0"/>
        <w:jc w:val="both"/>
        <w:rPr>
          <w:rFonts w:ascii="Times New Roman" w:hAnsi="Times New Roman" w:cs="Times New Roman"/>
          <w:szCs w:val="24"/>
        </w:rPr>
      </w:pPr>
      <w:r>
        <w:rPr>
          <w:rFonts w:ascii="Times New Roman" w:hAnsi="Times New Roman" w:cs="Times New Roman"/>
          <w:szCs w:val="24"/>
        </w:rPr>
        <w:t xml:space="preserve"> Name                                      Null?    Type</w:t>
      </w:r>
    </w:p>
    <w:p w14:paraId="6F2666F6">
      <w:pPr>
        <w:spacing w:after="0"/>
        <w:jc w:val="both"/>
        <w:rPr>
          <w:rFonts w:ascii="Times New Roman" w:hAnsi="Times New Roman" w:cs="Times New Roman"/>
          <w:szCs w:val="24"/>
        </w:rPr>
      </w:pPr>
      <w:r>
        <w:rPr>
          <w:rFonts w:ascii="Times New Roman" w:hAnsi="Times New Roman" w:cs="Times New Roman"/>
          <w:szCs w:val="24"/>
        </w:rPr>
        <w:t xml:space="preserve"> ----------------------------------------- -------- ----------------------------</w:t>
      </w:r>
    </w:p>
    <w:p w14:paraId="2F48D1A5">
      <w:pPr>
        <w:spacing w:after="0"/>
        <w:jc w:val="both"/>
        <w:rPr>
          <w:rFonts w:ascii="Times New Roman" w:hAnsi="Times New Roman" w:cs="Times New Roman"/>
          <w:szCs w:val="24"/>
        </w:rPr>
      </w:pPr>
      <w:r>
        <w:rPr>
          <w:rFonts w:ascii="Times New Roman" w:hAnsi="Times New Roman" w:cs="Times New Roman"/>
          <w:szCs w:val="24"/>
        </w:rPr>
        <w:t xml:space="preserve"> UMPIREID                                           VARCHAR2(10)</w:t>
      </w:r>
    </w:p>
    <w:p w14:paraId="179F7E89">
      <w:pPr>
        <w:spacing w:after="0"/>
        <w:jc w:val="both"/>
        <w:rPr>
          <w:rFonts w:ascii="Times New Roman" w:hAnsi="Times New Roman" w:cs="Times New Roman"/>
          <w:szCs w:val="24"/>
        </w:rPr>
      </w:pPr>
      <w:r>
        <w:rPr>
          <w:rFonts w:ascii="Times New Roman" w:hAnsi="Times New Roman" w:cs="Times New Roman"/>
          <w:szCs w:val="24"/>
        </w:rPr>
        <w:t xml:space="preserve"> FNAME                                              VARCHAR2(30)</w:t>
      </w:r>
    </w:p>
    <w:p w14:paraId="5CC60E35">
      <w:pPr>
        <w:spacing w:after="0"/>
        <w:jc w:val="both"/>
        <w:rPr>
          <w:rFonts w:ascii="Times New Roman" w:hAnsi="Times New Roman" w:cs="Times New Roman"/>
          <w:szCs w:val="24"/>
        </w:rPr>
      </w:pPr>
      <w:r>
        <w:rPr>
          <w:rFonts w:ascii="Times New Roman" w:hAnsi="Times New Roman" w:cs="Times New Roman"/>
          <w:szCs w:val="24"/>
        </w:rPr>
        <w:t xml:space="preserve"> LNAME                                              VARCHAR2(30)</w:t>
      </w:r>
    </w:p>
    <w:p w14:paraId="351BE930">
      <w:pPr>
        <w:spacing w:after="0"/>
        <w:jc w:val="both"/>
        <w:rPr>
          <w:rFonts w:ascii="Times New Roman" w:hAnsi="Times New Roman" w:cs="Times New Roman"/>
          <w:szCs w:val="24"/>
        </w:rPr>
      </w:pPr>
      <w:r>
        <w:rPr>
          <w:rFonts w:ascii="Times New Roman" w:hAnsi="Times New Roman" w:cs="Times New Roman"/>
          <w:szCs w:val="24"/>
        </w:rPr>
        <w:t xml:space="preserve"> AGE                                                NUMBER(5,2)</w:t>
      </w:r>
    </w:p>
    <w:p w14:paraId="0ACD996D">
      <w:pPr>
        <w:spacing w:after="0"/>
        <w:jc w:val="both"/>
        <w:rPr>
          <w:rFonts w:ascii="Times New Roman" w:hAnsi="Times New Roman" w:cs="Times New Roman"/>
          <w:szCs w:val="24"/>
        </w:rPr>
      </w:pPr>
      <w:r>
        <w:rPr>
          <w:rFonts w:ascii="Times New Roman" w:hAnsi="Times New Roman" w:cs="Times New Roman"/>
          <w:szCs w:val="24"/>
        </w:rPr>
        <w:t xml:space="preserve"> DATEOFBIRTH                                        DATE</w:t>
      </w:r>
    </w:p>
    <w:p w14:paraId="0C83ACEA">
      <w:pPr>
        <w:spacing w:after="0"/>
        <w:jc w:val="both"/>
        <w:rPr>
          <w:rFonts w:ascii="Times New Roman" w:hAnsi="Times New Roman" w:cs="Times New Roman"/>
          <w:szCs w:val="24"/>
        </w:rPr>
      </w:pPr>
      <w:r>
        <w:rPr>
          <w:rFonts w:ascii="Times New Roman" w:hAnsi="Times New Roman" w:cs="Times New Roman"/>
          <w:szCs w:val="24"/>
        </w:rPr>
        <w:t xml:space="preserve"> COUNTRY                                            VARCHAR2(30)</w:t>
      </w:r>
    </w:p>
    <w:p w14:paraId="328D36F8">
      <w:pPr>
        <w:spacing w:after="0"/>
        <w:jc w:val="both"/>
        <w:rPr>
          <w:rFonts w:ascii="Times New Roman" w:hAnsi="Times New Roman" w:cs="Times New Roman"/>
          <w:szCs w:val="24"/>
        </w:rPr>
      </w:pPr>
      <w:r>
        <w:rPr>
          <w:rFonts w:ascii="Times New Roman" w:hAnsi="Times New Roman" w:cs="Times New Roman"/>
          <w:szCs w:val="24"/>
        </w:rPr>
        <w:t xml:space="preserve"> EMAIL                                              VARCHAR2(40)</w:t>
      </w:r>
    </w:p>
    <w:p w14:paraId="6E829724">
      <w:pPr>
        <w:spacing w:after="0"/>
        <w:jc w:val="both"/>
        <w:rPr>
          <w:rFonts w:ascii="Times New Roman" w:hAnsi="Times New Roman" w:cs="Times New Roman"/>
          <w:szCs w:val="24"/>
        </w:rPr>
      </w:pPr>
      <w:r>
        <w:rPr>
          <w:rFonts w:ascii="Times New Roman" w:hAnsi="Times New Roman" w:cs="Times New Roman"/>
          <w:szCs w:val="24"/>
        </w:rPr>
        <w:t xml:space="preserve"> PHONE_NO                                           NUMBER</w:t>
      </w:r>
    </w:p>
    <w:p w14:paraId="22ED321F">
      <w:pPr>
        <w:spacing w:after="0"/>
        <w:jc w:val="both"/>
        <w:rPr>
          <w:rFonts w:ascii="Times New Roman" w:hAnsi="Times New Roman" w:cs="Times New Roman"/>
          <w:szCs w:val="24"/>
        </w:rPr>
      </w:pPr>
    </w:p>
    <w:p w14:paraId="00A8946D">
      <w:pPr>
        <w:spacing w:after="0"/>
        <w:jc w:val="both"/>
        <w:rPr>
          <w:rFonts w:ascii="Times New Roman" w:hAnsi="Times New Roman" w:cs="Times New Roman"/>
          <w:szCs w:val="24"/>
        </w:rPr>
      </w:pPr>
    </w:p>
    <w:p w14:paraId="5E52BFCF">
      <w:pPr>
        <w:spacing w:after="0"/>
        <w:jc w:val="both"/>
        <w:rPr>
          <w:rFonts w:ascii="Times New Roman" w:hAnsi="Times New Roman" w:cs="Times New Roman"/>
          <w:szCs w:val="24"/>
        </w:rPr>
      </w:pPr>
      <w:r>
        <w:rPr>
          <w:rFonts w:ascii="Times New Roman" w:hAnsi="Times New Roman" w:cs="Times New Roman"/>
          <w:b/>
          <w:szCs w:val="24"/>
        </w:rPr>
        <w:t xml:space="preserve">2.e </w:t>
      </w:r>
      <w:r>
        <w:rPr>
          <w:rFonts w:ascii="Times New Roman" w:hAnsi="Times New Roman" w:cs="Times New Roman"/>
          <w:szCs w:val="24"/>
        </w:rPr>
        <w:t>Perform SQL Relations using DDL, DCL commands.</w:t>
      </w:r>
    </w:p>
    <w:p w14:paraId="27955A78">
      <w:pPr>
        <w:spacing w:after="0"/>
        <w:jc w:val="both"/>
        <w:rPr>
          <w:rFonts w:ascii="Times New Roman" w:hAnsi="Times New Roman" w:cs="Times New Roman"/>
          <w:szCs w:val="24"/>
        </w:rPr>
      </w:pPr>
    </w:p>
    <w:p w14:paraId="27BC6C9C">
      <w:pPr>
        <w:spacing w:after="0"/>
        <w:jc w:val="both"/>
        <w:rPr>
          <w:rFonts w:ascii="Times New Roman" w:hAnsi="Times New Roman" w:cs="Times New Roman"/>
          <w:szCs w:val="24"/>
        </w:rPr>
      </w:pPr>
      <w:r>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29F6D4C">
      <w:pPr>
        <w:spacing w:after="0"/>
        <w:jc w:val="both"/>
        <w:rPr>
          <w:rFonts w:ascii="Times New Roman" w:hAnsi="Times New Roman" w:cs="Times New Roman"/>
          <w:szCs w:val="24"/>
        </w:rPr>
      </w:pPr>
    </w:p>
    <w:p w14:paraId="3930C12B">
      <w:pPr>
        <w:pStyle w:val="144"/>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Grant</w:t>
      </w:r>
    </w:p>
    <w:p w14:paraId="1E6F702F">
      <w:pPr>
        <w:pStyle w:val="144"/>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Revoke</w:t>
      </w:r>
    </w:p>
    <w:p w14:paraId="342F7239">
      <w:pPr>
        <w:jc w:val="both"/>
        <w:rPr>
          <w:rFonts w:ascii="Times New Roman" w:hAnsi="Times New Roman" w:cs="Times New Roman"/>
          <w:szCs w:val="24"/>
        </w:rPr>
      </w:pPr>
    </w:p>
    <w:p w14:paraId="260B3352">
      <w:pPr>
        <w:jc w:val="both"/>
        <w:rPr>
          <w:rFonts w:ascii="Times New Roman" w:hAnsi="Times New Roman" w:cs="Times New Roman"/>
          <w:b/>
          <w:szCs w:val="24"/>
        </w:rPr>
      </w:pPr>
    </w:p>
    <w:p w14:paraId="5DEDCB0A">
      <w:pPr>
        <w:jc w:val="both"/>
        <w:rPr>
          <w:rFonts w:ascii="Times New Roman" w:hAnsi="Times New Roman" w:cs="Times New Roman"/>
          <w:b/>
          <w:szCs w:val="24"/>
        </w:rPr>
      </w:pPr>
    </w:p>
    <w:p w14:paraId="1B3DC28F">
      <w:pPr>
        <w:jc w:val="both"/>
        <w:rPr>
          <w:rFonts w:ascii="Times New Roman" w:hAnsi="Times New Roman" w:cs="Times New Roman"/>
          <w:b/>
          <w:szCs w:val="24"/>
        </w:rPr>
      </w:pPr>
      <w:r>
        <w:rPr>
          <w:rFonts w:ascii="Times New Roman" w:hAnsi="Times New Roman" w:cs="Times New Roman"/>
          <w:b/>
          <w:szCs w:val="24"/>
        </w:rPr>
        <w:t>GRANT:</w:t>
      </w:r>
    </w:p>
    <w:p w14:paraId="2B5DB73A">
      <w:pPr>
        <w:jc w:val="both"/>
        <w:rPr>
          <w:rFonts w:ascii="Times New Roman" w:hAnsi="Times New Roman" w:cs="Times New Roman"/>
          <w:szCs w:val="24"/>
        </w:rPr>
      </w:pPr>
      <w:r>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454AE64A">
      <w:pPr>
        <w:jc w:val="both"/>
        <w:rPr>
          <w:rFonts w:ascii="Times New Roman" w:hAnsi="Times New Roman" w:cs="Times New Roman"/>
          <w:b/>
          <w:szCs w:val="24"/>
        </w:rPr>
      </w:pPr>
      <w:r>
        <w:rPr>
          <w:rFonts w:ascii="Times New Roman" w:hAnsi="Times New Roman" w:cs="Times New Roman"/>
          <w:b/>
          <w:szCs w:val="24"/>
        </w:rPr>
        <w:t>SQL&gt; create user Raj identified by kumar;</w:t>
      </w:r>
    </w:p>
    <w:p w14:paraId="657183E4">
      <w:pPr>
        <w:jc w:val="both"/>
        <w:rPr>
          <w:rFonts w:ascii="Times New Roman" w:hAnsi="Times New Roman" w:cs="Times New Roman"/>
          <w:szCs w:val="24"/>
        </w:rPr>
      </w:pPr>
      <w:r>
        <w:rPr>
          <w:rFonts w:ascii="Times New Roman" w:hAnsi="Times New Roman" w:cs="Times New Roman"/>
          <w:szCs w:val="24"/>
        </w:rPr>
        <w:t>User created.</w:t>
      </w:r>
    </w:p>
    <w:p w14:paraId="4EDDA7F4">
      <w:pPr>
        <w:jc w:val="both"/>
        <w:rPr>
          <w:rFonts w:ascii="Times New Roman" w:hAnsi="Times New Roman" w:cs="Times New Roman"/>
          <w:szCs w:val="24"/>
        </w:rPr>
      </w:pPr>
      <w:r>
        <w:rPr>
          <w:rFonts w:ascii="Times New Roman" w:hAnsi="Times New Roman" w:cs="Times New Roman"/>
          <w:szCs w:val="24"/>
        </w:rPr>
        <w:t>SQL&gt; grant resource to raj;</w:t>
      </w:r>
    </w:p>
    <w:p w14:paraId="28812B96">
      <w:pPr>
        <w:jc w:val="both"/>
        <w:rPr>
          <w:rFonts w:ascii="Times New Roman" w:hAnsi="Times New Roman" w:cs="Times New Roman"/>
          <w:szCs w:val="24"/>
        </w:rPr>
      </w:pPr>
      <w:r>
        <w:rPr>
          <w:rFonts w:ascii="Times New Roman" w:hAnsi="Times New Roman" w:cs="Times New Roman"/>
          <w:szCs w:val="24"/>
        </w:rPr>
        <w:t>Grant succeeded.</w:t>
      </w:r>
    </w:p>
    <w:p w14:paraId="7E71DB33">
      <w:pPr>
        <w:jc w:val="both"/>
        <w:rPr>
          <w:rFonts w:ascii="Times New Roman" w:hAnsi="Times New Roman" w:cs="Times New Roman"/>
          <w:szCs w:val="24"/>
        </w:rPr>
      </w:pPr>
      <w:r>
        <w:rPr>
          <w:rFonts w:ascii="Times New Roman" w:hAnsi="Times New Roman" w:cs="Times New Roman"/>
          <w:szCs w:val="24"/>
        </w:rPr>
        <w:t>SQL&gt; grant create session to raj;</w:t>
      </w:r>
    </w:p>
    <w:p w14:paraId="70F33F31">
      <w:pPr>
        <w:jc w:val="both"/>
        <w:rPr>
          <w:rFonts w:ascii="Times New Roman" w:hAnsi="Times New Roman" w:cs="Times New Roman"/>
          <w:szCs w:val="24"/>
        </w:rPr>
      </w:pPr>
      <w:r>
        <w:rPr>
          <w:rFonts w:ascii="Times New Roman" w:hAnsi="Times New Roman" w:cs="Times New Roman"/>
          <w:szCs w:val="24"/>
        </w:rPr>
        <w:t>Grant succeeded.</w:t>
      </w:r>
    </w:p>
    <w:p w14:paraId="3ECC2AD2">
      <w:pPr>
        <w:jc w:val="both"/>
        <w:rPr>
          <w:rFonts w:ascii="Times New Roman" w:hAnsi="Times New Roman" w:cs="Times New Roman"/>
          <w:szCs w:val="24"/>
        </w:rPr>
      </w:pPr>
      <w:r>
        <w:rPr>
          <w:rFonts w:ascii="Times New Roman" w:hAnsi="Times New Roman" w:cs="Times New Roman"/>
          <w:szCs w:val="24"/>
        </w:rPr>
        <w:t>SQL&gt; conn</w:t>
      </w:r>
    </w:p>
    <w:p w14:paraId="3993830C">
      <w:pPr>
        <w:jc w:val="both"/>
        <w:rPr>
          <w:rFonts w:ascii="Times New Roman" w:hAnsi="Times New Roman" w:cs="Times New Roman"/>
          <w:szCs w:val="24"/>
        </w:rPr>
      </w:pPr>
      <w:r>
        <w:rPr>
          <w:rFonts w:ascii="Times New Roman" w:hAnsi="Times New Roman" w:cs="Times New Roman"/>
          <w:szCs w:val="24"/>
        </w:rPr>
        <w:t>Enter user-name: raj</w:t>
      </w:r>
    </w:p>
    <w:p w14:paraId="6B172525">
      <w:pPr>
        <w:jc w:val="both"/>
        <w:rPr>
          <w:rFonts w:ascii="Times New Roman" w:hAnsi="Times New Roman" w:cs="Times New Roman"/>
          <w:szCs w:val="24"/>
        </w:rPr>
      </w:pPr>
      <w:r>
        <w:rPr>
          <w:rFonts w:ascii="Times New Roman" w:hAnsi="Times New Roman" w:cs="Times New Roman"/>
          <w:szCs w:val="24"/>
        </w:rPr>
        <w:t>Enter password:</w:t>
      </w:r>
    </w:p>
    <w:p w14:paraId="71F8E8B6">
      <w:pPr>
        <w:jc w:val="both"/>
        <w:rPr>
          <w:rFonts w:ascii="Times New Roman" w:hAnsi="Times New Roman" w:cs="Times New Roman"/>
          <w:szCs w:val="24"/>
        </w:rPr>
      </w:pPr>
      <w:r>
        <w:rPr>
          <w:rFonts w:ascii="Times New Roman" w:hAnsi="Times New Roman" w:cs="Times New Roman"/>
          <w:szCs w:val="24"/>
        </w:rPr>
        <w:t>Connected.</w:t>
      </w:r>
    </w:p>
    <w:p w14:paraId="75047A16">
      <w:pPr>
        <w:jc w:val="both"/>
        <w:rPr>
          <w:rFonts w:ascii="Times New Roman" w:hAnsi="Times New Roman" w:cs="Times New Roman"/>
          <w:szCs w:val="24"/>
        </w:rPr>
      </w:pPr>
      <w:r>
        <w:rPr>
          <w:rFonts w:ascii="Times New Roman" w:hAnsi="Times New Roman" w:cs="Times New Roman"/>
          <w:szCs w:val="24"/>
        </w:rPr>
        <w:t>SQL&gt; create table emp(eno number,ename varchar(10));</w:t>
      </w:r>
    </w:p>
    <w:p w14:paraId="47CC9474">
      <w:pPr>
        <w:jc w:val="both"/>
        <w:rPr>
          <w:rFonts w:ascii="Times New Roman" w:hAnsi="Times New Roman" w:cs="Times New Roman"/>
          <w:szCs w:val="24"/>
        </w:rPr>
      </w:pPr>
      <w:r>
        <w:rPr>
          <w:rFonts w:ascii="Times New Roman" w:hAnsi="Times New Roman" w:cs="Times New Roman"/>
          <w:szCs w:val="24"/>
        </w:rPr>
        <w:t>Table created.</w:t>
      </w:r>
    </w:p>
    <w:p w14:paraId="0E6806BA">
      <w:pPr>
        <w:jc w:val="both"/>
        <w:rPr>
          <w:rFonts w:ascii="Times New Roman" w:hAnsi="Times New Roman" w:cs="Times New Roman"/>
          <w:szCs w:val="24"/>
        </w:rPr>
      </w:pPr>
      <w:r>
        <w:rPr>
          <w:rFonts w:ascii="Times New Roman" w:hAnsi="Times New Roman" w:cs="Times New Roman"/>
          <w:szCs w:val="24"/>
        </w:rPr>
        <w:t>SQL&gt; conn system/manager</w:t>
      </w:r>
    </w:p>
    <w:p w14:paraId="47D6C637">
      <w:pPr>
        <w:jc w:val="both"/>
        <w:rPr>
          <w:rFonts w:ascii="Times New Roman" w:hAnsi="Times New Roman" w:cs="Times New Roman"/>
          <w:szCs w:val="24"/>
        </w:rPr>
      </w:pPr>
      <w:r>
        <w:rPr>
          <w:rFonts w:ascii="Times New Roman" w:hAnsi="Times New Roman" w:cs="Times New Roman"/>
          <w:szCs w:val="24"/>
        </w:rPr>
        <w:t>Connected.</w:t>
      </w:r>
    </w:p>
    <w:p w14:paraId="157F121C">
      <w:pPr>
        <w:jc w:val="both"/>
        <w:rPr>
          <w:rFonts w:ascii="Times New Roman" w:hAnsi="Times New Roman" w:cs="Times New Roman"/>
          <w:szCs w:val="24"/>
        </w:rPr>
      </w:pPr>
      <w:r>
        <w:rPr>
          <w:rFonts w:ascii="Times New Roman" w:hAnsi="Times New Roman" w:cs="Times New Roman"/>
          <w:szCs w:val="24"/>
        </w:rPr>
        <w:t>SQL&gt; grant all on Umpire to Raj;</w:t>
      </w:r>
    </w:p>
    <w:p w14:paraId="46E685C0">
      <w:pPr>
        <w:jc w:val="both"/>
        <w:rPr>
          <w:rFonts w:ascii="Times New Roman" w:hAnsi="Times New Roman" w:cs="Times New Roman"/>
          <w:szCs w:val="24"/>
        </w:rPr>
      </w:pPr>
      <w:r>
        <w:rPr>
          <w:rFonts w:ascii="Times New Roman" w:hAnsi="Times New Roman" w:cs="Times New Roman"/>
          <w:szCs w:val="24"/>
        </w:rPr>
        <w:t>Grant succeeded.</w:t>
      </w:r>
    </w:p>
    <w:p w14:paraId="14A5FED4">
      <w:pPr>
        <w:jc w:val="both"/>
        <w:rPr>
          <w:rFonts w:ascii="Times New Roman" w:hAnsi="Times New Roman" w:cs="Times New Roman"/>
          <w:szCs w:val="24"/>
        </w:rPr>
      </w:pPr>
    </w:p>
    <w:p w14:paraId="3F2DC9F5">
      <w:pPr>
        <w:jc w:val="both"/>
        <w:rPr>
          <w:rFonts w:ascii="Times New Roman" w:hAnsi="Times New Roman" w:cs="Times New Roman"/>
          <w:szCs w:val="24"/>
        </w:rPr>
      </w:pPr>
    </w:p>
    <w:p w14:paraId="5AA985A8">
      <w:pPr>
        <w:jc w:val="both"/>
        <w:rPr>
          <w:rFonts w:ascii="Times New Roman" w:hAnsi="Times New Roman" w:cs="Times New Roman"/>
          <w:szCs w:val="24"/>
        </w:rPr>
      </w:pPr>
    </w:p>
    <w:p w14:paraId="34796D13">
      <w:pPr>
        <w:jc w:val="both"/>
        <w:rPr>
          <w:rFonts w:ascii="Times New Roman" w:hAnsi="Times New Roman" w:cs="Times New Roman"/>
          <w:szCs w:val="24"/>
        </w:rPr>
      </w:pPr>
    </w:p>
    <w:p w14:paraId="315A5316">
      <w:pPr>
        <w:jc w:val="both"/>
        <w:rPr>
          <w:rFonts w:ascii="Times New Roman" w:hAnsi="Times New Roman" w:cs="Times New Roman"/>
          <w:szCs w:val="24"/>
        </w:rPr>
      </w:pPr>
    </w:p>
    <w:p w14:paraId="71323D05">
      <w:pPr>
        <w:jc w:val="both"/>
        <w:rPr>
          <w:rFonts w:ascii="Times New Roman" w:hAnsi="Times New Roman" w:cs="Times New Roman"/>
          <w:szCs w:val="24"/>
        </w:rPr>
      </w:pPr>
    </w:p>
    <w:p w14:paraId="2F5BD457">
      <w:pPr>
        <w:jc w:val="both"/>
        <w:rPr>
          <w:rFonts w:ascii="Times New Roman" w:hAnsi="Times New Roman" w:cs="Times New Roman"/>
          <w:szCs w:val="24"/>
        </w:rPr>
      </w:pPr>
    </w:p>
    <w:p w14:paraId="70EDDA41">
      <w:pPr>
        <w:jc w:val="both"/>
        <w:rPr>
          <w:rFonts w:ascii="Times New Roman" w:hAnsi="Times New Roman" w:cs="Times New Roman"/>
          <w:szCs w:val="24"/>
        </w:rPr>
      </w:pPr>
    </w:p>
    <w:p w14:paraId="6FDAE8D8">
      <w:pPr>
        <w:jc w:val="both"/>
        <w:rPr>
          <w:rFonts w:ascii="Times New Roman" w:hAnsi="Times New Roman" w:cs="Times New Roman"/>
          <w:szCs w:val="24"/>
        </w:rPr>
      </w:pPr>
    </w:p>
    <w:p w14:paraId="3C23A2C6">
      <w:pPr>
        <w:jc w:val="both"/>
        <w:rPr>
          <w:rFonts w:ascii="Times New Roman" w:hAnsi="Times New Roman" w:cs="Times New Roman"/>
          <w:b/>
          <w:bCs/>
          <w:szCs w:val="24"/>
        </w:rPr>
      </w:pPr>
      <w:r>
        <w:rPr>
          <w:rFonts w:ascii="Times New Roman" w:hAnsi="Times New Roman" w:cs="Times New Roman"/>
          <w:b/>
          <w:bCs/>
          <w:szCs w:val="24"/>
        </w:rPr>
        <w:t>Result:</w:t>
      </w:r>
    </w:p>
    <w:p w14:paraId="3E286CF5">
      <w:pPr>
        <w:jc w:val="both"/>
        <w:rPr>
          <w:rFonts w:ascii="Times New Roman" w:hAnsi="Times New Roman" w:cs="Times New Roman"/>
          <w:szCs w:val="24"/>
        </w:rPr>
      </w:pPr>
      <w:r>
        <w:rPr>
          <w:rFonts w:ascii="Times New Roman" w:hAnsi="Times New Roman" w:cs="Times New Roman"/>
          <w:szCs w:val="24"/>
        </w:rPr>
        <w:t>Thus the Hierarchical model and Network model has been successfully created.</w:t>
      </w:r>
    </w:p>
    <w:p w14:paraId="3EDC00D2">
      <w:pPr>
        <w:spacing w:after="0"/>
        <w:jc w:val="both"/>
        <w:rPr>
          <w:rFonts w:ascii="Times New Roman" w:hAnsi="Times New Roman" w:cs="Times New Roman"/>
          <w:b/>
        </w:rPr>
      </w:pPr>
    </w:p>
    <w:p w14:paraId="191847CA">
      <w:pPr>
        <w:spacing w:after="0"/>
        <w:jc w:val="both"/>
        <w:rPr>
          <w:rFonts w:ascii="Times New Roman" w:hAnsi="Times New Roman" w:cs="Times New Roman"/>
          <w:b/>
        </w:rPr>
      </w:pPr>
    </w:p>
    <w:p w14:paraId="402689DE"/>
    <w:p w14:paraId="2183E836"/>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D7AF6">
    <w:pPr>
      <w:pStyle w:val="18"/>
    </w:pPr>
    <w:r>
      <w:rPr>
        <w:color w:val="4F81BD" w:themeColor="accent1"/>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14:textFill>
          <w14:solidFill>
            <w14:schemeClr w14:val="accent1"/>
          </w14:solidFill>
        </w14:textFill>
      </w:rPr>
      <w:t xml:space="preserve"> </w:t>
    </w:r>
    <w:r>
      <w:rPr>
        <w:rFonts w:asciiTheme="majorHAnsi" w:hAnsiTheme="majorHAnsi" w:eastAsiaTheme="majorEastAsia" w:cstheme="majorBidi"/>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MERGEFORMAT </w:instrText>
    </w:r>
    <w:r>
      <w:rPr>
        <w:color w:val="4F81BD" w:themeColor="accent1"/>
        <w:sz w:val="20"/>
        <w:szCs w:val="20"/>
        <w14:textFill>
          <w14:solidFill>
            <w14:schemeClr w14:val="accent1"/>
          </w14:solidFill>
        </w14:textFill>
      </w:rPr>
      <w:fldChar w:fldCharType="separate"/>
    </w:r>
    <w:r>
      <w:rPr>
        <w:rFonts w:asciiTheme="majorHAnsi" w:hAnsiTheme="majorHAnsi" w:eastAsiaTheme="majorEastAsia" w:cstheme="majorBidi"/>
        <w:color w:val="4F81BD" w:themeColor="accent1"/>
        <w:sz w:val="20"/>
        <w:szCs w:val="20"/>
        <w14:textFill>
          <w14:solidFill>
            <w14:schemeClr w14:val="accent1"/>
          </w14:solidFill>
        </w14:textFill>
      </w:rPr>
      <w:t>2</w:t>
    </w:r>
    <w:r>
      <w:rPr>
        <w:rFonts w:asciiTheme="majorHAnsi" w:hAnsiTheme="majorHAnsi" w:eastAsiaTheme="majorEastAsia" w:cstheme="majorBidi"/>
        <w:color w:val="4F81BD"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7337250"/>
    <w:multiLevelType w:val="multilevel"/>
    <w:tmpl w:val="0733725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42E0"/>
    <w:rsid w:val="00121C8C"/>
    <w:rsid w:val="0015074B"/>
    <w:rsid w:val="00163AFF"/>
    <w:rsid w:val="00176D2D"/>
    <w:rsid w:val="001D7960"/>
    <w:rsid w:val="00264DE1"/>
    <w:rsid w:val="0029639D"/>
    <w:rsid w:val="002E00A0"/>
    <w:rsid w:val="002E6DF9"/>
    <w:rsid w:val="002F532D"/>
    <w:rsid w:val="00326F90"/>
    <w:rsid w:val="00376C1E"/>
    <w:rsid w:val="00396403"/>
    <w:rsid w:val="003D2FFC"/>
    <w:rsid w:val="004565D5"/>
    <w:rsid w:val="004A1225"/>
    <w:rsid w:val="004F37FD"/>
    <w:rsid w:val="00515698"/>
    <w:rsid w:val="006411F2"/>
    <w:rsid w:val="0066337F"/>
    <w:rsid w:val="006C335B"/>
    <w:rsid w:val="006F1245"/>
    <w:rsid w:val="00727977"/>
    <w:rsid w:val="007B7D2A"/>
    <w:rsid w:val="008262CD"/>
    <w:rsid w:val="00826549"/>
    <w:rsid w:val="008A4592"/>
    <w:rsid w:val="00925FC8"/>
    <w:rsid w:val="009B77E4"/>
    <w:rsid w:val="00AA1D8D"/>
    <w:rsid w:val="00AC1271"/>
    <w:rsid w:val="00AF3E59"/>
    <w:rsid w:val="00B47730"/>
    <w:rsid w:val="00B55417"/>
    <w:rsid w:val="00B831C4"/>
    <w:rsid w:val="00B955DA"/>
    <w:rsid w:val="00BB70CC"/>
    <w:rsid w:val="00BB738A"/>
    <w:rsid w:val="00BE2CB4"/>
    <w:rsid w:val="00C03072"/>
    <w:rsid w:val="00C24503"/>
    <w:rsid w:val="00C35FB5"/>
    <w:rsid w:val="00C666A9"/>
    <w:rsid w:val="00CB0664"/>
    <w:rsid w:val="00CC6BF4"/>
    <w:rsid w:val="00DB6A2D"/>
    <w:rsid w:val="00DD1E60"/>
    <w:rsid w:val="00E05A05"/>
    <w:rsid w:val="00E42476"/>
    <w:rsid w:val="00F41827"/>
    <w:rsid w:val="00F537B4"/>
    <w:rsid w:val="00FC693F"/>
    <w:rsid w:val="00FD7D44"/>
    <w:rsid w:val="23A06B06"/>
    <w:rsid w:val="3C0F24B1"/>
    <w:rsid w:val="42E559C6"/>
    <w:rsid w:val="44E469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basedOn w:val="1"/>
    <w:semiHidden/>
    <w:unhideWhenUsed/>
    <w:uiPriority w:val="99"/>
    <w:rPr>
      <w:rFonts w:ascii="Times New Roman" w:hAnsi="Times New Roman" w:cs="Times New Roman"/>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link w:val="165"/>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 w:type="character" w:customStyle="1" w:styleId="165">
    <w:name w:val="List Paragraph Char"/>
    <w:link w:val="144"/>
    <w:qFormat/>
    <w:locked/>
    <w:uiPriority w:val="34"/>
    <w:rPr>
      <w:sz w:val="24"/>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1124</Words>
  <Characters>6413</Characters>
  <Lines>53</Lines>
  <Paragraphs>15</Paragraphs>
  <TotalTime>1</TotalTime>
  <ScaleCrop>false</ScaleCrop>
  <LinksUpToDate>false</LinksUpToDate>
  <CharactersWithSpaces>7522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2025-10-31T14:56:00Z</dcterms:created>
  <dc:creator>python-docx</dc:creator>
  <dc:description>generated by python-docx</dc:description>
  <cp:lastModifiedBy>Gopi Naveen</cp:lastModifiedBy>
  <cp:lastPrinted>2025-10-15T00:45:00Z</cp:lastPrinted>
  <dcterms:modified xsi:type="dcterms:W3CDTF">2025-11-02T05:20:11Z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3F65194159E04E6BB01DDAC5CA6468D1_13</vt:lpwstr>
  </property>
</Properties>
</file>