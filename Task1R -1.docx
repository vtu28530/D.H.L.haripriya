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7"/>
      </w:pPr>
      <w:r>
        <w:t>DBMS TASK - 1 REPORT</w:t>
      </w:r>
    </w:p>
    <w:p w14:paraId="125D37A1">
      <w:r>
        <w:rPr>
          <w:sz w:val="28"/>
          <w:szCs w:val="24"/>
        </w:rPr>
        <w:t>Title: Conceptual Design through FTR</w:t>
      </w:r>
      <w:r>
        <w:br w:type="textWrapping"/>
      </w:r>
    </w:p>
    <w:p w14:paraId="1D2BCD18">
      <w:r>
        <w:t>Submitted by:</w:t>
      </w:r>
      <w:r>
        <w:br w:type="textWrapping"/>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w:t>
            </w:r>
            <w:r>
              <w:rPr>
                <w:rFonts w:hint="default"/>
                <w:highlight w:val="yellow"/>
                <w:lang w:val="en-US"/>
              </w:rPr>
              <w:t>8530</w:t>
            </w:r>
          </w:p>
        </w:tc>
        <w:tc>
          <w:tcPr>
            <w:tcW w:w="2468" w:type="dxa"/>
            <w:vAlign w:val="bottom"/>
          </w:tcPr>
          <w:p w14:paraId="7294EA52">
            <w:pPr>
              <w:spacing w:after="0" w:line="240" w:lineRule="auto"/>
              <w:rPr>
                <w:rFonts w:hint="default"/>
                <w:highlight w:val="yellow"/>
                <w:lang w:val="en-US"/>
              </w:rPr>
            </w:pPr>
            <w:r>
              <w:rPr>
                <w:highlight w:val="yellow"/>
              </w:rPr>
              <w:t>24UECS</w:t>
            </w:r>
            <w:r>
              <w:rPr>
                <w:rFonts w:hint="default"/>
                <w:highlight w:val="yellow"/>
                <w:lang w:val="en-US"/>
              </w:rPr>
              <w:t>1173</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D.Haripriya</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09B573AB">
      <w:pPr>
        <w:jc w:val="center"/>
        <w:rPr>
          <w:b/>
          <w:sz w:val="32"/>
        </w:rPr>
      </w:pPr>
      <w:r>
        <w:rPr>
          <w:b/>
          <w:sz w:val="32"/>
        </w:rPr>
        <w:t>TNCA Management System</w:t>
      </w:r>
    </w:p>
    <w:p w14:paraId="11232504">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14:paraId="0C4FBF48">
      <w:pPr>
        <w:jc w:val="center"/>
        <w:rPr>
          <w:b/>
        </w:rPr>
      </w:pPr>
    </w:p>
    <w:p w14:paraId="6A69E2CD">
      <w:pPr>
        <w:jc w:val="center"/>
        <w:rPr>
          <w:b/>
        </w:rPr>
      </w:pPr>
    </w:p>
    <w:p w14:paraId="7B2ED4C5">
      <w:pPr>
        <w:jc w:val="center"/>
        <w:rPr>
          <w:b/>
        </w:rPr>
      </w:pPr>
    </w:p>
    <w:p w14:paraId="4EA584E6">
      <w:pPr>
        <w:jc w:val="center"/>
        <w:rPr>
          <w:b/>
        </w:rPr>
      </w:pPr>
    </w:p>
    <w:p w14:paraId="3EE844CB">
      <w:pPr>
        <w:jc w:val="center"/>
        <w:rPr>
          <w:b/>
        </w:rPr>
      </w:pPr>
    </w:p>
    <w:p w14:paraId="6FA40665">
      <w:pPr>
        <w:jc w:val="center"/>
        <w:rPr>
          <w:b/>
        </w:rPr>
      </w:pPr>
    </w:p>
    <w:p w14:paraId="02964B0E">
      <w:pPr>
        <w:jc w:val="center"/>
        <w:rPr>
          <w:b/>
        </w:rPr>
      </w:pPr>
    </w:p>
    <w:p w14:paraId="5AC9FD06">
      <w:pPr>
        <w:jc w:val="center"/>
        <w:rPr>
          <w:b/>
        </w:rPr>
      </w:pPr>
    </w:p>
    <w:p w14:paraId="11FCBE14">
      <w:pPr>
        <w:jc w:val="center"/>
        <w:rPr>
          <w:b/>
        </w:rPr>
      </w:pPr>
    </w:p>
    <w:p w14:paraId="2814C927">
      <w:pPr>
        <w:jc w:val="center"/>
        <w:rPr>
          <w:b/>
        </w:rPr>
      </w:pPr>
    </w:p>
    <w:p w14:paraId="4075A660">
      <w:pPr>
        <w:jc w:val="center"/>
        <w:rPr>
          <w:b/>
        </w:rPr>
      </w:pPr>
    </w:p>
    <w:p w14:paraId="7C7C761B">
      <w:pPr>
        <w:jc w:val="center"/>
        <w:rPr>
          <w:b/>
        </w:rPr>
      </w:pPr>
      <w:r>
        <w:rPr>
          <w:b/>
        </w:rPr>
        <w:t>TASK 1: Conceptual Design through FTR</w:t>
      </w:r>
    </w:p>
    <w:p w14:paraId="4DCBE3B7">
      <w:pPr>
        <w:jc w:val="both"/>
        <w:rPr>
          <w:rFonts w:ascii="Times New Roman" w:hAnsi="Times New Roman" w:cs="Times New Roman"/>
          <w:b/>
          <w:bCs/>
        </w:rPr>
      </w:pPr>
      <w:r>
        <w:rPr>
          <w:rFonts w:ascii="Times New Roman" w:hAnsi="Times New Roman" w:cs="Times New Roman"/>
          <w:b/>
          <w:bCs/>
        </w:rPr>
        <w:t>Aim:</w:t>
      </w:r>
    </w:p>
    <w:p w14:paraId="21EBD1B4">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6ED8A148">
      <w:pPr>
        <w:pStyle w:val="144"/>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07B03E85">
      <w:pPr>
        <w:pStyle w:val="144"/>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0F5B356F">
      <w:pPr>
        <w:pStyle w:val="13"/>
        <w:spacing w:before="4" w:line="275" w:lineRule="exact"/>
        <w:ind w:left="816"/>
      </w:pPr>
      <w:r>
        <w:rPr>
          <w:b/>
        </w:rPr>
        <w:t xml:space="preserve">1. c </w:t>
      </w:r>
      <w:r>
        <w:t>Identification of relationships, cardinality, type of relationship.</w:t>
      </w:r>
    </w:p>
    <w:p w14:paraId="391D90E2">
      <w:pPr>
        <w:pStyle w:val="13"/>
        <w:spacing w:line="275" w:lineRule="exact"/>
        <w:ind w:left="816"/>
      </w:pPr>
      <w:r>
        <w:rPr>
          <w:b/>
        </w:rPr>
        <w:t xml:space="preserve">1. d </w:t>
      </w:r>
      <w:r>
        <w:t>Reframing the relations with keys and constraint.</w:t>
      </w:r>
    </w:p>
    <w:p w14:paraId="3E4BF25D">
      <w:pPr>
        <w:pStyle w:val="144"/>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029D9F79">
      <w:pPr>
        <w:tabs>
          <w:tab w:val="left" w:pos="1056"/>
        </w:tabs>
        <w:spacing w:line="273" w:lineRule="exact"/>
        <w:rPr>
          <w:rFonts w:ascii="Times New Roman" w:hAnsi="Times New Roman" w:cs="Times New Roman"/>
        </w:rPr>
      </w:pPr>
    </w:p>
    <w:p w14:paraId="73FB9595">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15A670EA">
      <w:pPr>
        <w:ind w:firstLine="456"/>
        <w:rPr>
          <w:rFonts w:ascii="Times New Roman" w:hAnsi="Times New Roman" w:cs="Times New Roman"/>
        </w:rPr>
      </w:pPr>
      <w:r>
        <w:rPr>
          <w:rFonts w:ascii="Times New Roman" w:hAnsi="Times New Roman" w:cs="Times New Roman"/>
        </w:rPr>
        <w:t>1.a.1 CricketBoard</w:t>
      </w:r>
    </w:p>
    <w:p w14:paraId="2D468E43">
      <w:pPr>
        <w:ind w:firstLine="456"/>
        <w:rPr>
          <w:rFonts w:ascii="Times New Roman" w:hAnsi="Times New Roman" w:cs="Times New Roman"/>
        </w:rPr>
      </w:pPr>
      <w:r>
        <w:rPr>
          <w:rFonts w:ascii="Times New Roman" w:hAnsi="Times New Roman" w:cs="Times New Roman"/>
        </w:rPr>
        <w:t>1.a.2 Team</w:t>
      </w:r>
    </w:p>
    <w:p w14:paraId="06CC5E3C">
      <w:pPr>
        <w:ind w:firstLine="456"/>
        <w:rPr>
          <w:rFonts w:ascii="Times New Roman" w:hAnsi="Times New Roman" w:cs="Times New Roman"/>
        </w:rPr>
      </w:pPr>
      <w:r>
        <w:rPr>
          <w:rFonts w:ascii="Times New Roman" w:hAnsi="Times New Roman" w:cs="Times New Roman"/>
        </w:rPr>
        <w:t>1.a.3 Player</w:t>
      </w:r>
    </w:p>
    <w:p w14:paraId="6947D89E">
      <w:pPr>
        <w:ind w:firstLine="456"/>
        <w:rPr>
          <w:rFonts w:ascii="Times New Roman" w:hAnsi="Times New Roman" w:cs="Times New Roman"/>
        </w:rPr>
      </w:pPr>
      <w:r>
        <w:rPr>
          <w:rFonts w:ascii="Times New Roman" w:hAnsi="Times New Roman" w:cs="Times New Roman"/>
        </w:rPr>
        <w:t>1.a.4 Match</w:t>
      </w:r>
    </w:p>
    <w:p w14:paraId="044E27C7">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4558B2DE">
      <w:pPr>
        <w:ind w:firstLine="456"/>
        <w:rPr>
          <w:rFonts w:ascii="Times New Roman" w:hAnsi="Times New Roman" w:cs="Times New Roman"/>
          <w:b/>
        </w:rPr>
      </w:pPr>
      <w:r>
        <w:rPr>
          <w:rFonts w:ascii="Times New Roman" w:hAnsi="Times New Roman" w:cs="Times New Roman"/>
        </w:rPr>
        <w:t>1.a.6 Umpire</w:t>
      </w:r>
    </w:p>
    <w:p w14:paraId="76D2C39D">
      <w:pPr>
        <w:jc w:val="both"/>
        <w:rPr>
          <w:rFonts w:ascii="Times New Roman" w:hAnsi="Times New Roman" w:cs="Times New Roman"/>
          <w:b/>
        </w:rPr>
      </w:pPr>
      <w:r>
        <w:rPr>
          <w:rFonts w:ascii="Times New Roman" w:hAnsi="Times New Roman" w:cs="Times New Roman"/>
          <w:b/>
        </w:rPr>
        <w:t>1.b Identifyingtheattributes</w:t>
      </w:r>
    </w:p>
    <w:p w14:paraId="0EA75D7E">
      <w:pPr>
        <w:ind w:firstLine="456"/>
        <w:rPr>
          <w:rFonts w:ascii="Times New Roman" w:hAnsi="Times New Roman" w:cs="Times New Roman"/>
        </w:rPr>
      </w:pPr>
      <w:r>
        <w:rPr>
          <w:rFonts w:ascii="Times New Roman" w:hAnsi="Times New Roman" w:cs="Times New Roman"/>
        </w:rPr>
        <w:t>1.b.1 CricketBoard(BoardID, Name, Address, Contact_No)</w:t>
      </w:r>
    </w:p>
    <w:p w14:paraId="45BA5D33">
      <w:pPr>
        <w:ind w:firstLine="456"/>
        <w:rPr>
          <w:rFonts w:ascii="Times New Roman" w:hAnsi="Times New Roman" w:cs="Times New Roman"/>
        </w:rPr>
      </w:pPr>
      <w:r>
        <w:rPr>
          <w:rFonts w:ascii="Times New Roman" w:hAnsi="Times New Roman" w:cs="Times New Roman"/>
        </w:rPr>
        <w:t>1.b.2 Team(TeamID, Name, Coach, Captain)</w:t>
      </w:r>
    </w:p>
    <w:p w14:paraId="199650BC">
      <w:pPr>
        <w:ind w:firstLine="456"/>
        <w:rPr>
          <w:rFonts w:ascii="Times New Roman" w:hAnsi="Times New Roman" w:cs="Times New Roman"/>
        </w:rPr>
      </w:pPr>
      <w:r>
        <w:rPr>
          <w:rFonts w:ascii="Times New Roman" w:hAnsi="Times New Roman" w:cs="Times New Roman"/>
        </w:rPr>
        <w:t>1.b.3 Player(PlayerID, FName, LName, Age, DateofBirth, PlayingRole, email, contact_no)</w:t>
      </w:r>
    </w:p>
    <w:p w14:paraId="36A402A8">
      <w:pPr>
        <w:ind w:firstLine="456"/>
        <w:rPr>
          <w:rFonts w:ascii="Times New Roman" w:hAnsi="Times New Roman" w:cs="Times New Roman"/>
        </w:rPr>
      </w:pPr>
      <w:r>
        <w:rPr>
          <w:rFonts w:ascii="Times New Roman" w:hAnsi="Times New Roman" w:cs="Times New Roman"/>
        </w:rPr>
        <w:t>1.b.4 Match( MatchID, Date, Time, Result)</w:t>
      </w:r>
    </w:p>
    <w:p w14:paraId="4D06B003">
      <w:pPr>
        <w:ind w:firstLine="456"/>
        <w:rPr>
          <w:rFonts w:ascii="Times New Roman" w:hAnsi="Times New Roman" w:cs="Times New Roman"/>
        </w:rPr>
      </w:pPr>
      <w:r>
        <w:rPr>
          <w:rFonts w:ascii="Times New Roman" w:hAnsi="Times New Roman" w:cs="Times New Roman"/>
        </w:rPr>
        <w:t>1.b.5 Ground(GroundID, Name, Location, Capacity)</w:t>
      </w:r>
    </w:p>
    <w:p w14:paraId="149B39C9">
      <w:pPr>
        <w:pStyle w:val="2"/>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t>1.b.6 Umpire(UmpireID, FName, LName, Age, DateofBirth, Country, email, contact_no)</w:t>
      </w:r>
    </w:p>
    <w:p w14:paraId="22048D91">
      <w:pPr>
        <w:pStyle w:val="2"/>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23B7BA56">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5A7433BB">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36F17981">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68CF2B45">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6EBBD4FF">
      <w:pPr>
        <w:jc w:val="both"/>
        <w:rPr>
          <w:rFonts w:ascii="Times New Roman" w:hAnsi="Times New Roman" w:cs="Times New Roman"/>
          <w:b/>
        </w:rPr>
      </w:pPr>
      <w:r>
        <w:rPr>
          <w:rFonts w:ascii="Times New Roman" w:hAnsi="Times New Roman" w:cs="Times New Roman"/>
          <w:b/>
        </w:rPr>
        <w:t>1.d Reframing the relations with keys and constraint</w:t>
      </w:r>
    </w:p>
    <w:p w14:paraId="36E74029">
      <w:pPr>
        <w:jc w:val="both"/>
        <w:rPr>
          <w:rFonts w:ascii="Times New Roman" w:hAnsi="Times New Roman" w:cs="Times New Roman"/>
          <w:b/>
        </w:rPr>
      </w:pPr>
      <w:r>
        <w:rPr>
          <w:rFonts w:ascii="Times New Roman" w:hAnsi="Times New Roman" w:cs="Times New Roman"/>
          <w:b/>
        </w:rPr>
        <w:t>1.d.1 Create Table CricketBoard:</w:t>
      </w:r>
    </w:p>
    <w:p w14:paraId="609532BE">
      <w:pPr>
        <w:jc w:val="both"/>
        <w:rPr>
          <w:rFonts w:ascii="Times New Roman" w:hAnsi="Times New Roman" w:cs="Times New Roman"/>
        </w:rPr>
      </w:pPr>
      <w:r>
        <w:rPr>
          <w:rFonts w:ascii="Times New Roman" w:hAnsi="Times New Roman" w:cs="Times New Roman"/>
          <w:b/>
        </w:rPr>
        <w:t>SQL&gt;create table CricketBoard(</w:t>
      </w:r>
      <w:r>
        <w:rPr>
          <w:rFonts w:ascii="Times New Roman" w:hAnsi="Times New Roman" w:cs="Times New Roman"/>
        </w:rPr>
        <w:t>BoardID varchar(10) PRIMARY KEY, Name varchar(30), Address varchar(50), Contact_No number);</w:t>
      </w:r>
    </w:p>
    <w:p w14:paraId="56C898A9">
      <w:pPr>
        <w:jc w:val="both"/>
        <w:rPr>
          <w:rFonts w:ascii="Times New Roman" w:hAnsi="Times New Roman" w:cs="Times New Roman"/>
        </w:rPr>
      </w:pPr>
      <w:r>
        <w:rPr>
          <w:rFonts w:ascii="Times New Roman" w:hAnsi="Times New Roman" w:cs="Times New Roman"/>
        </w:rPr>
        <w:t>Table Created</w:t>
      </w:r>
    </w:p>
    <w:p w14:paraId="68956BFA">
      <w:pPr>
        <w:jc w:val="both"/>
        <w:rPr>
          <w:rFonts w:ascii="Times New Roman" w:hAnsi="Times New Roman" w:cs="Times New Roman"/>
        </w:rPr>
      </w:pPr>
      <w:r>
        <w:rPr>
          <w:rFonts w:ascii="Times New Roman" w:hAnsi="Times New Roman" w:cs="Times New Roman"/>
        </w:rPr>
        <w:t>SQL&gt;DESC CricketBoard</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9"/>
        <w:gridCol w:w="1679"/>
        <w:gridCol w:w="2894"/>
      </w:tblGrid>
      <w:tr w14:paraId="5812C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475C34D4">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37638F25">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01774806">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14:paraId="30042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64BE4321">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BoardID</w:t>
            </w:r>
          </w:p>
        </w:tc>
        <w:tc>
          <w:tcPr>
            <w:tcW w:w="1679" w:type="dxa"/>
          </w:tcPr>
          <w:p w14:paraId="72224478">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27A9969F">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VARCHAR(10)</w:t>
            </w:r>
          </w:p>
        </w:tc>
      </w:tr>
      <w:tr w14:paraId="7B9E8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29A514A8">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3D163059">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17498C78">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VARCHAR(30)</w:t>
            </w:r>
          </w:p>
        </w:tc>
      </w:tr>
      <w:tr w14:paraId="038BA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789" w:type="dxa"/>
          </w:tcPr>
          <w:p w14:paraId="0C61022E">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009D5749">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2F2A4451">
            <w:pPr>
              <w:spacing w:after="0" w:line="240" w:lineRule="auto"/>
              <w:rPr>
                <w:rFonts w:ascii="Times New Roman" w:hAnsi="Times New Roman" w:cs="Times New Roman"/>
                <w:szCs w:val="24"/>
                <w:lang w:val="en-IN"/>
              </w:rPr>
            </w:pPr>
            <w:r>
              <w:rPr>
                <w:rFonts w:ascii="Times New Roman" w:hAnsi="Times New Roman" w:cs="Times New Roman"/>
                <w:szCs w:val="24"/>
                <w:lang w:val="en-IN"/>
              </w:rPr>
              <w:t>VARCHAR(50)</w:t>
            </w:r>
          </w:p>
        </w:tc>
      </w:tr>
      <w:tr w14:paraId="6CAC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2789" w:type="dxa"/>
          </w:tcPr>
          <w:p w14:paraId="1F4AAFD4">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Contact_No</w:t>
            </w:r>
          </w:p>
        </w:tc>
        <w:tc>
          <w:tcPr>
            <w:tcW w:w="1679" w:type="dxa"/>
          </w:tcPr>
          <w:p w14:paraId="0F482921">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5E5E8F4C">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24CFCD4B">
      <w:pPr>
        <w:jc w:val="both"/>
        <w:rPr>
          <w:rFonts w:ascii="Times New Roman" w:hAnsi="Times New Roman" w:cs="Times New Roman"/>
        </w:rPr>
      </w:pPr>
    </w:p>
    <w:p w14:paraId="53038D16">
      <w:pPr>
        <w:jc w:val="both"/>
        <w:rPr>
          <w:rFonts w:ascii="Times New Roman" w:hAnsi="Times New Roman" w:cs="Times New Roman"/>
          <w:b/>
        </w:rPr>
      </w:pPr>
      <w:r>
        <w:rPr>
          <w:rFonts w:ascii="Times New Roman" w:hAnsi="Times New Roman" w:cs="Times New Roman"/>
          <w:b/>
        </w:rPr>
        <w:t>1.d.2 Create Table Team:</w:t>
      </w:r>
    </w:p>
    <w:p w14:paraId="4A4872D6">
      <w:pPr>
        <w:jc w:val="both"/>
        <w:rPr>
          <w:rFonts w:ascii="Times New Roman" w:hAnsi="Times New Roman" w:cs="Times New Roman"/>
          <w:b/>
        </w:rPr>
      </w:pPr>
      <w:r>
        <w:rPr>
          <w:rFonts w:ascii="Times New Roman" w:hAnsi="Times New Roman" w:cs="Times New Roman"/>
          <w:b/>
        </w:rPr>
        <w:t>SQL&gt; create table Team(TeamID varchar(10) PRIMARY KEY, BoardID varchar(10), Name varchar(30), Coach varchar(30), Captain varchar(30), FOREIGN KEY(BoardID) REFERENCES CricketBoard(BoardID));</w:t>
      </w:r>
    </w:p>
    <w:p w14:paraId="586A6085">
      <w:pPr>
        <w:jc w:val="both"/>
        <w:rPr>
          <w:rFonts w:ascii="Times New Roman" w:hAnsi="Times New Roman" w:cs="Times New Roman"/>
          <w:b/>
        </w:rPr>
      </w:pPr>
      <w:r>
        <w:rPr>
          <w:rFonts w:ascii="Times New Roman" w:hAnsi="Times New Roman" w:cs="Times New Roman"/>
          <w:b/>
        </w:rPr>
        <w:t>Table created.</w:t>
      </w:r>
    </w:p>
    <w:p w14:paraId="0405B3EC">
      <w:pPr>
        <w:jc w:val="both"/>
        <w:rPr>
          <w:rFonts w:ascii="Times New Roman" w:hAnsi="Times New Roman" w:cs="Times New Roman"/>
          <w:b/>
        </w:rPr>
      </w:pPr>
      <w:r>
        <w:rPr>
          <w:rFonts w:ascii="Times New Roman" w:hAnsi="Times New Roman" w:cs="Times New Roman"/>
          <w:b/>
        </w:rPr>
        <w:t>SQL&gt; DESC TEAM</w:t>
      </w:r>
    </w:p>
    <w:p w14:paraId="69D423E6">
      <w:pPr>
        <w:spacing w:after="0"/>
        <w:jc w:val="both"/>
        <w:rPr>
          <w:rFonts w:ascii="Times New Roman" w:hAnsi="Times New Roman" w:cs="Times New Roman"/>
        </w:rPr>
      </w:pPr>
      <w:r>
        <w:rPr>
          <w:rFonts w:ascii="Times New Roman" w:hAnsi="Times New Roman" w:cs="Times New Roman"/>
        </w:rPr>
        <w:t xml:space="preserve"> Name                                      Null?                       Type</w:t>
      </w:r>
    </w:p>
    <w:p w14:paraId="0A720D1E">
      <w:pPr>
        <w:spacing w:after="0"/>
        <w:jc w:val="both"/>
        <w:rPr>
          <w:rFonts w:ascii="Times New Roman" w:hAnsi="Times New Roman" w:cs="Times New Roman"/>
        </w:rPr>
      </w:pPr>
      <w:r>
        <w:rPr>
          <w:rFonts w:ascii="Times New Roman" w:hAnsi="Times New Roman" w:cs="Times New Roman"/>
        </w:rPr>
        <w:t xml:space="preserve"> ----------------------------------------- -------- ----------------------------</w:t>
      </w:r>
    </w:p>
    <w:p w14:paraId="546DF437">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r>
      <w:r>
        <w:rPr>
          <w:rFonts w:ascii="Times New Roman" w:hAnsi="Times New Roman" w:cs="Times New Roman"/>
        </w:rPr>
        <w:t>VARCHAR2(10)</w:t>
      </w:r>
    </w:p>
    <w:p w14:paraId="193EC44A">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17FD0A5A">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6182CC66">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71E85D9D">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VARCHAR2(30)</w:t>
      </w:r>
    </w:p>
    <w:p w14:paraId="7A5C33D6">
      <w:pPr>
        <w:spacing w:after="0"/>
        <w:jc w:val="both"/>
        <w:rPr>
          <w:rFonts w:ascii="Times New Roman" w:hAnsi="Times New Roman" w:cs="Times New Roman"/>
        </w:rPr>
      </w:pPr>
    </w:p>
    <w:p w14:paraId="3E3D96D9">
      <w:pPr>
        <w:spacing w:after="0"/>
        <w:jc w:val="both"/>
        <w:rPr>
          <w:rFonts w:ascii="Times New Roman" w:hAnsi="Times New Roman" w:cs="Times New Roman"/>
        </w:rPr>
      </w:pPr>
    </w:p>
    <w:p w14:paraId="5BD0D148">
      <w:pPr>
        <w:jc w:val="both"/>
        <w:rPr>
          <w:rFonts w:ascii="Times New Roman" w:hAnsi="Times New Roman" w:cs="Times New Roman"/>
          <w:b/>
        </w:rPr>
      </w:pPr>
      <w:r>
        <w:rPr>
          <w:rFonts w:ascii="Times New Roman" w:hAnsi="Times New Roman" w:cs="Times New Roman"/>
          <w:b/>
        </w:rPr>
        <w:t>1.d.3 Create Table Player:</w:t>
      </w:r>
    </w:p>
    <w:p w14:paraId="74F997D0">
      <w:pPr>
        <w:jc w:val="both"/>
        <w:rPr>
          <w:rFonts w:ascii="Times New Roman" w:hAnsi="Times New Roman" w:cs="Times New Roman"/>
        </w:rPr>
      </w:pPr>
      <w:r>
        <w:rPr>
          <w:rFonts w:ascii="Times New Roman" w:hAnsi="Times New Roman" w:cs="Times New Roman"/>
        </w:rPr>
        <w:t>SQL&gt; CREATE table Player(PlayerID varchar(6) PRIMARY KEY, TeamID varchar(10),  FName varchar(30), LName varchar(30), Age number(5,2), DateofBirth date, PlayingRole varchar(25), email varchar(40), contact_no number, FOREIGN KEY(TeamID) REFERENCES Team(TeamID));</w:t>
      </w:r>
    </w:p>
    <w:p w14:paraId="2641EC8B">
      <w:pPr>
        <w:jc w:val="both"/>
        <w:rPr>
          <w:rFonts w:ascii="Times New Roman" w:hAnsi="Times New Roman" w:cs="Times New Roman"/>
        </w:rPr>
      </w:pPr>
      <w:r>
        <w:rPr>
          <w:rFonts w:ascii="Times New Roman" w:hAnsi="Times New Roman" w:cs="Times New Roman"/>
        </w:rPr>
        <w:t>Table created.</w:t>
      </w:r>
    </w:p>
    <w:p w14:paraId="4A1C4C37">
      <w:pPr>
        <w:jc w:val="both"/>
        <w:rPr>
          <w:rFonts w:ascii="Times New Roman" w:hAnsi="Times New Roman" w:cs="Times New Roman"/>
        </w:rPr>
      </w:pPr>
      <w:r>
        <w:rPr>
          <w:rFonts w:ascii="Times New Roman" w:hAnsi="Times New Roman" w:cs="Times New Roman"/>
        </w:rPr>
        <w:t>SQL&gt; DESC PLAYER</w:t>
      </w:r>
    </w:p>
    <w:p w14:paraId="3AA4AAE7">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5A3D4059">
      <w:pPr>
        <w:spacing w:after="0"/>
        <w:jc w:val="both"/>
        <w:rPr>
          <w:rFonts w:ascii="Times New Roman" w:hAnsi="Times New Roman" w:cs="Times New Roman"/>
        </w:rPr>
      </w:pPr>
      <w:r>
        <w:rPr>
          <w:rFonts w:ascii="Times New Roman" w:hAnsi="Times New Roman" w:cs="Times New Roman"/>
        </w:rPr>
        <w:t xml:space="preserve"> ----------------------------------------- -------- ----------------------------</w:t>
      </w:r>
    </w:p>
    <w:p w14:paraId="7ADA8DC4">
      <w:pPr>
        <w:spacing w:after="0"/>
        <w:jc w:val="both"/>
        <w:rPr>
          <w:rFonts w:ascii="Times New Roman" w:hAnsi="Times New Roman" w:cs="Times New Roman"/>
        </w:rPr>
      </w:pPr>
      <w:r>
        <w:rPr>
          <w:rFonts w:ascii="Times New Roman" w:hAnsi="Times New Roman" w:cs="Times New Roman"/>
        </w:rPr>
        <w:t xml:space="preserve"> PLAYERID                      NOT NULL         VARCHAR2(6)</w:t>
      </w:r>
    </w:p>
    <w:p w14:paraId="2D7D8693">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43A07E4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7F1A6C6B">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33BE4F44">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26F3AA10">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6CCFF0CA">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r>
      <w:r>
        <w:rPr>
          <w:rFonts w:ascii="Times New Roman" w:hAnsi="Times New Roman" w:cs="Times New Roman"/>
        </w:rPr>
        <w:t>VARCHAR2(25)</w:t>
      </w:r>
    </w:p>
    <w:p w14:paraId="00557271">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VARCHAR2(40)</w:t>
      </w:r>
    </w:p>
    <w:p w14:paraId="691412AB">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421D1E1D">
      <w:pPr>
        <w:spacing w:after="0"/>
        <w:jc w:val="both"/>
        <w:rPr>
          <w:rFonts w:ascii="Times New Roman" w:hAnsi="Times New Roman" w:cs="Times New Roman"/>
        </w:rPr>
      </w:pPr>
    </w:p>
    <w:p w14:paraId="7219074A">
      <w:pPr>
        <w:spacing w:after="0"/>
        <w:jc w:val="both"/>
        <w:rPr>
          <w:rFonts w:ascii="Times New Roman" w:hAnsi="Times New Roman" w:cs="Times New Roman"/>
          <w:b/>
        </w:rPr>
      </w:pPr>
      <w:r>
        <w:rPr>
          <w:rFonts w:ascii="Times New Roman" w:hAnsi="Times New Roman" w:cs="Times New Roman"/>
          <w:b/>
        </w:rPr>
        <w:t>1.d.4 Create Table Match:</w:t>
      </w:r>
    </w:p>
    <w:p w14:paraId="45398A08">
      <w:pPr>
        <w:spacing w:after="0"/>
        <w:jc w:val="both"/>
        <w:rPr>
          <w:rFonts w:ascii="Times New Roman" w:hAnsi="Times New Roman" w:cs="Times New Roman"/>
        </w:rPr>
      </w:pPr>
    </w:p>
    <w:p w14:paraId="4B714154">
      <w:pPr>
        <w:jc w:val="both"/>
        <w:rPr>
          <w:rFonts w:ascii="Times New Roman" w:hAnsi="Times New Roman" w:cs="Times New Roman"/>
        </w:rPr>
      </w:pPr>
      <w:r>
        <w:rPr>
          <w:rFonts w:ascii="Times New Roman" w:hAnsi="Times New Roman" w:cs="Times New Roman"/>
        </w:rPr>
        <w:t>SQL&gt; create table Match( MatchID varchar(10), TeamID1 varchar(10), TeamID2 varchar(10), Match_Date date, Time1 number, Result varchar(20), PRIMARY KEY(MatchID), FOREIGN KEY(TeamID1) REFERENCES team(TeamID), FOREIGN KEY(TeamID2) REFERENCES team(TeamID));</w:t>
      </w:r>
    </w:p>
    <w:p w14:paraId="52E406FC">
      <w:pPr>
        <w:jc w:val="both"/>
        <w:rPr>
          <w:rFonts w:ascii="Times New Roman" w:hAnsi="Times New Roman" w:cs="Times New Roman"/>
        </w:rPr>
      </w:pPr>
      <w:r>
        <w:rPr>
          <w:rFonts w:ascii="Times New Roman" w:hAnsi="Times New Roman" w:cs="Times New Roman"/>
        </w:rPr>
        <w:t>Table created.</w:t>
      </w:r>
    </w:p>
    <w:p w14:paraId="10ECD8BA">
      <w:pPr>
        <w:jc w:val="both"/>
        <w:rPr>
          <w:rFonts w:ascii="Times New Roman" w:hAnsi="Times New Roman" w:cs="Times New Roman"/>
        </w:rPr>
      </w:pPr>
      <w:r>
        <w:rPr>
          <w:rFonts w:ascii="Times New Roman" w:hAnsi="Times New Roman" w:cs="Times New Roman"/>
        </w:rPr>
        <w:t>SQL&gt; DESC Match</w:t>
      </w:r>
    </w:p>
    <w:p w14:paraId="69430F9D">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ab/>
      </w:r>
      <w:r>
        <w:rPr>
          <w:rFonts w:ascii="Times New Roman" w:hAnsi="Times New Roman" w:cs="Times New Roman"/>
        </w:rPr>
        <w:t>Type</w:t>
      </w:r>
    </w:p>
    <w:p w14:paraId="4CBAF524">
      <w:pPr>
        <w:spacing w:after="0"/>
        <w:jc w:val="both"/>
        <w:rPr>
          <w:rFonts w:ascii="Times New Roman" w:hAnsi="Times New Roman" w:cs="Times New Roman"/>
        </w:rPr>
      </w:pPr>
      <w:r>
        <w:rPr>
          <w:rFonts w:ascii="Times New Roman" w:hAnsi="Times New Roman" w:cs="Times New Roman"/>
        </w:rPr>
        <w:t xml:space="preserve"> ----------------------------------------- -------- ----------------------------</w:t>
      </w:r>
    </w:p>
    <w:p w14:paraId="3B5B50A0">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r>
      <w:r>
        <w:rPr>
          <w:rFonts w:ascii="Times New Roman" w:hAnsi="Times New Roman" w:cs="Times New Roman"/>
        </w:rPr>
        <w:t>VARCHAR2(10)</w:t>
      </w:r>
    </w:p>
    <w:p w14:paraId="3930EF34">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25557901">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VARCHAR2(10)</w:t>
      </w:r>
    </w:p>
    <w:p w14:paraId="5B0FF068">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VARCHAR2(6)</w:t>
      </w:r>
    </w:p>
    <w:p w14:paraId="0D86A5D8">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r>
      <w:r>
        <w:rPr>
          <w:rFonts w:ascii="Times New Roman" w:hAnsi="Times New Roman" w:cs="Times New Roman"/>
        </w:rPr>
        <w:t>DATE</w:t>
      </w:r>
    </w:p>
    <w:p w14:paraId="0194FDB4">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w:t>
      </w:r>
    </w:p>
    <w:p w14:paraId="4BD598A3">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VARCHAR2(20)</w:t>
      </w:r>
    </w:p>
    <w:p w14:paraId="5C4D9289">
      <w:pPr>
        <w:spacing w:after="0"/>
        <w:jc w:val="both"/>
        <w:rPr>
          <w:rFonts w:ascii="Times New Roman" w:hAnsi="Times New Roman" w:cs="Times New Roman"/>
        </w:rPr>
      </w:pPr>
    </w:p>
    <w:p w14:paraId="26FB7799">
      <w:pPr>
        <w:spacing w:after="0"/>
        <w:jc w:val="both"/>
        <w:rPr>
          <w:rFonts w:ascii="Times New Roman" w:hAnsi="Times New Roman" w:cs="Times New Roman"/>
          <w:b/>
        </w:rPr>
      </w:pPr>
      <w:r>
        <w:rPr>
          <w:rFonts w:ascii="Times New Roman" w:hAnsi="Times New Roman" w:cs="Times New Roman"/>
          <w:b/>
        </w:rPr>
        <w:t>1.d.5 Create Table Ground:</w:t>
      </w:r>
    </w:p>
    <w:p w14:paraId="1827FCA8">
      <w:pPr>
        <w:spacing w:after="0"/>
        <w:jc w:val="both"/>
        <w:rPr>
          <w:rFonts w:ascii="Times New Roman" w:hAnsi="Times New Roman" w:cs="Times New Roman"/>
        </w:rPr>
      </w:pPr>
      <w:r>
        <w:rPr>
          <w:rFonts w:ascii="Times New Roman" w:hAnsi="Times New Roman" w:cs="Times New Roman"/>
        </w:rPr>
        <w:t>SQL&gt; create table Ground(GroundID varchar(10) PRIMARY KEY, MatchID Varchar(10), Name varchar(30), Location varchar(30), Capacity number, FOREIGN KEY(MatchID) REFERENCES Match(MatchID));</w:t>
      </w:r>
    </w:p>
    <w:p w14:paraId="511464DD">
      <w:pPr>
        <w:spacing w:after="0"/>
        <w:jc w:val="both"/>
        <w:rPr>
          <w:rFonts w:ascii="Times New Roman" w:hAnsi="Times New Roman" w:cs="Times New Roman"/>
        </w:rPr>
      </w:pPr>
    </w:p>
    <w:p w14:paraId="166E5618">
      <w:pPr>
        <w:spacing w:after="0"/>
        <w:jc w:val="both"/>
        <w:rPr>
          <w:rFonts w:ascii="Times New Roman" w:hAnsi="Times New Roman" w:cs="Times New Roman"/>
        </w:rPr>
      </w:pPr>
      <w:r>
        <w:rPr>
          <w:rFonts w:ascii="Times New Roman" w:hAnsi="Times New Roman" w:cs="Times New Roman"/>
        </w:rPr>
        <w:t>Table created.</w:t>
      </w:r>
    </w:p>
    <w:p w14:paraId="21E98819">
      <w:pPr>
        <w:spacing w:after="0"/>
        <w:jc w:val="both"/>
        <w:rPr>
          <w:rFonts w:ascii="Times New Roman" w:hAnsi="Times New Roman" w:cs="Times New Roman"/>
        </w:rPr>
      </w:pPr>
    </w:p>
    <w:p w14:paraId="1716F576">
      <w:pPr>
        <w:spacing w:after="0"/>
        <w:jc w:val="both"/>
        <w:rPr>
          <w:rFonts w:ascii="Times New Roman" w:hAnsi="Times New Roman" w:cs="Times New Roman"/>
        </w:rPr>
      </w:pPr>
      <w:r>
        <w:rPr>
          <w:rFonts w:ascii="Times New Roman" w:hAnsi="Times New Roman" w:cs="Times New Roman"/>
        </w:rPr>
        <w:t>SQL&gt; DESC Ground</w:t>
      </w:r>
    </w:p>
    <w:p w14:paraId="66D36331">
      <w:pPr>
        <w:spacing w:after="0"/>
        <w:jc w:val="both"/>
        <w:rPr>
          <w:rFonts w:ascii="Times New Roman" w:hAnsi="Times New Roman" w:cs="Times New Roman"/>
        </w:rPr>
      </w:pPr>
      <w:r>
        <w:rPr>
          <w:rFonts w:ascii="Times New Roman" w:hAnsi="Times New Roman" w:cs="Times New Roman"/>
        </w:rPr>
        <w:t xml:space="preserve"> Name                                      Null?    Type</w:t>
      </w:r>
    </w:p>
    <w:p w14:paraId="569138E6">
      <w:pPr>
        <w:spacing w:after="0"/>
        <w:jc w:val="both"/>
        <w:rPr>
          <w:rFonts w:ascii="Times New Roman" w:hAnsi="Times New Roman" w:cs="Times New Roman"/>
        </w:rPr>
      </w:pPr>
      <w:r>
        <w:rPr>
          <w:rFonts w:ascii="Times New Roman" w:hAnsi="Times New Roman" w:cs="Times New Roman"/>
        </w:rPr>
        <w:t xml:space="preserve"> ----------------------------------------- -------- ----------------------------</w:t>
      </w:r>
    </w:p>
    <w:p w14:paraId="1C40B130">
      <w:pPr>
        <w:spacing w:after="0"/>
        <w:jc w:val="both"/>
        <w:rPr>
          <w:rFonts w:ascii="Times New Roman" w:hAnsi="Times New Roman" w:cs="Times New Roman"/>
        </w:rPr>
      </w:pPr>
      <w:r>
        <w:rPr>
          <w:rFonts w:ascii="Times New Roman" w:hAnsi="Times New Roman" w:cs="Times New Roman"/>
        </w:rPr>
        <w:t xml:space="preserve"> GROUNDID                    NOT NULL          VARCHAR2(10)</w:t>
      </w:r>
    </w:p>
    <w:p w14:paraId="78DA4BE9">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 xml:space="preserve">                  NOT NULL</w:t>
      </w:r>
      <w:r>
        <w:rPr>
          <w:rFonts w:ascii="Times New Roman" w:hAnsi="Times New Roman" w:cs="Times New Roman"/>
        </w:rPr>
        <w:tab/>
      </w:r>
      <w:r>
        <w:rPr>
          <w:rFonts w:ascii="Times New Roman" w:hAnsi="Times New Roman" w:cs="Times New Roman"/>
        </w:rPr>
        <w:t>VARCHAR2(10)</w:t>
      </w:r>
    </w:p>
    <w:p w14:paraId="699F22CD">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r>
      <w:r>
        <w:rPr>
          <w:rFonts w:ascii="Times New Roman" w:hAnsi="Times New Roman" w:cs="Times New Roman"/>
        </w:rPr>
        <w:t xml:space="preserve">            VARCHAR2(30)</w:t>
      </w:r>
    </w:p>
    <w:p w14:paraId="190707BD">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r>
      <w:r>
        <w:rPr>
          <w:rFonts w:ascii="Times New Roman" w:hAnsi="Times New Roman" w:cs="Times New Roman"/>
        </w:rPr>
        <w:t>VARCHAR2(30)</w:t>
      </w:r>
    </w:p>
    <w:p w14:paraId="3DC09B67">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r>
      <w:r>
        <w:rPr>
          <w:rFonts w:ascii="Times New Roman" w:hAnsi="Times New Roman" w:cs="Times New Roman"/>
        </w:rPr>
        <w:t>NUMBER</w:t>
      </w:r>
    </w:p>
    <w:p w14:paraId="21168BAC">
      <w:pPr>
        <w:spacing w:after="0"/>
        <w:jc w:val="both"/>
        <w:rPr>
          <w:rFonts w:ascii="Times New Roman" w:hAnsi="Times New Roman" w:cs="Times New Roman"/>
        </w:rPr>
      </w:pPr>
    </w:p>
    <w:p w14:paraId="78F9035F">
      <w:pPr>
        <w:spacing w:after="0"/>
        <w:jc w:val="both"/>
        <w:rPr>
          <w:rFonts w:ascii="Times New Roman" w:hAnsi="Times New Roman" w:cs="Times New Roman"/>
          <w:b/>
        </w:rPr>
      </w:pPr>
      <w:r>
        <w:rPr>
          <w:rFonts w:ascii="Times New Roman" w:hAnsi="Times New Roman" w:cs="Times New Roman"/>
          <w:b/>
        </w:rPr>
        <w:t>1.d.6 Create Table Umpire:</w:t>
      </w:r>
    </w:p>
    <w:p w14:paraId="04035511">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Create Table Umpire(UmpireID varchar(10) PRIMARY KEY, FName varchar(30), LName varchar(30), Age number(5,2), DateofBirth date, Country varchar(30), email varchar(40), contact_no number);</w:t>
      </w:r>
    </w:p>
    <w:p w14:paraId="0EE322E7">
      <w:pPr>
        <w:spacing w:after="0"/>
        <w:jc w:val="both"/>
        <w:rPr>
          <w:rFonts w:ascii="Times New Roman" w:hAnsi="Times New Roman" w:cs="Times New Roman"/>
          <w:b/>
        </w:rPr>
      </w:pPr>
    </w:p>
    <w:p w14:paraId="3ABEB476">
      <w:pPr>
        <w:spacing w:after="0"/>
        <w:jc w:val="both"/>
        <w:rPr>
          <w:rFonts w:ascii="Times New Roman" w:hAnsi="Times New Roman" w:cs="Times New Roman"/>
        </w:rPr>
      </w:pPr>
      <w:r>
        <w:rPr>
          <w:rFonts w:ascii="Times New Roman" w:hAnsi="Times New Roman" w:cs="Times New Roman"/>
        </w:rPr>
        <w:t>SQL&gt; DESC Umpire</w:t>
      </w:r>
    </w:p>
    <w:p w14:paraId="411DE3B7">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Type</w:t>
      </w:r>
    </w:p>
    <w:p w14:paraId="32B5BCF2">
      <w:pPr>
        <w:spacing w:after="0"/>
        <w:jc w:val="both"/>
        <w:rPr>
          <w:rFonts w:ascii="Times New Roman" w:hAnsi="Times New Roman" w:cs="Times New Roman"/>
        </w:rPr>
      </w:pPr>
      <w:r>
        <w:rPr>
          <w:rFonts w:ascii="Times New Roman" w:hAnsi="Times New Roman" w:cs="Times New Roman"/>
        </w:rPr>
        <w:t xml:space="preserve"> ----------------------------------------- -------- ----------------------------</w:t>
      </w:r>
    </w:p>
    <w:p w14:paraId="011E651D">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0619AACF">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r>
      <w:r>
        <w:rPr>
          <w:rFonts w:ascii="Times New Roman" w:hAnsi="Times New Roman" w:cs="Times New Roman"/>
        </w:rPr>
        <w:t>VARCHAR2(30)</w:t>
      </w:r>
    </w:p>
    <w:p w14:paraId="21BA6D31">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r>
      <w:r>
        <w:rPr>
          <w:rFonts w:ascii="Times New Roman" w:hAnsi="Times New Roman" w:cs="Times New Roman"/>
        </w:rPr>
        <w:t>VARCHAR2(30)</w:t>
      </w:r>
    </w:p>
    <w:p w14:paraId="07FBB34C">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r>
        <w:rPr>
          <w:rFonts w:ascii="Times New Roman" w:hAnsi="Times New Roman" w:cs="Times New Roman"/>
        </w:rPr>
        <w:t>NUMBER(5,2)</w:t>
      </w:r>
    </w:p>
    <w:p w14:paraId="5E1A3187">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r>
      <w:r>
        <w:rPr>
          <w:rFonts w:ascii="Times New Roman" w:hAnsi="Times New Roman" w:cs="Times New Roman"/>
        </w:rPr>
        <w:t>DATE</w:t>
      </w:r>
    </w:p>
    <w:p w14:paraId="2DEAF21B">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r>
      <w:r>
        <w:rPr>
          <w:rFonts w:ascii="Times New Roman" w:hAnsi="Times New Roman" w:cs="Times New Roman"/>
        </w:rPr>
        <w:t>VARCHAR2(30)</w:t>
      </w:r>
    </w:p>
    <w:p w14:paraId="2956C0BD">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r>
      <w:r>
        <w:rPr>
          <w:rFonts w:ascii="Times New Roman" w:hAnsi="Times New Roman" w:cs="Times New Roman"/>
        </w:rPr>
        <w:tab/>
      </w:r>
      <w:r>
        <w:rPr>
          <w:rFonts w:ascii="Times New Roman" w:hAnsi="Times New Roman" w:cs="Times New Roman"/>
        </w:rPr>
        <w:t>VARCHAR2(40)</w:t>
      </w:r>
    </w:p>
    <w:p w14:paraId="002CDEB7">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r>
      <w:r>
        <w:rPr>
          <w:rFonts w:ascii="Times New Roman" w:hAnsi="Times New Roman" w:cs="Times New Roman"/>
        </w:rPr>
        <w:t>NUMBER</w:t>
      </w:r>
    </w:p>
    <w:p w14:paraId="5468D3F8">
      <w:pPr>
        <w:spacing w:after="0"/>
        <w:jc w:val="both"/>
        <w:rPr>
          <w:rFonts w:ascii="Times New Roman" w:hAnsi="Times New Roman" w:cs="Times New Roman"/>
          <w:b/>
        </w:rPr>
      </w:pPr>
    </w:p>
    <w:p w14:paraId="5498A17E">
      <w:pPr>
        <w:spacing w:after="0"/>
        <w:jc w:val="both"/>
        <w:rPr>
          <w:rFonts w:ascii="Times New Roman" w:hAnsi="Times New Roman" w:cs="Times New Roman"/>
        </w:rPr>
      </w:pPr>
      <w:r>
        <w:rPr>
          <w:rFonts w:ascii="Times New Roman" w:hAnsi="Times New Roman" w:cs="Times New Roman"/>
          <w:b/>
        </w:rPr>
        <w:t>1.d.6 Create Table Umpire_Umpired:</w:t>
      </w:r>
    </w:p>
    <w:p w14:paraId="7E78432D">
      <w:pPr>
        <w:spacing w:after="0"/>
        <w:jc w:val="both"/>
        <w:rPr>
          <w:rFonts w:ascii="Times New Roman" w:hAnsi="Times New Roman" w:cs="Times New Roman"/>
        </w:rPr>
      </w:pPr>
      <w:r>
        <w:rPr>
          <w:rFonts w:ascii="Times New Roman" w:hAnsi="Times New Roman" w:cs="Times New Roman"/>
        </w:rPr>
        <w:t>SQL&gt; create table Umpire_Umpired(UmpireID varchar(10), MatchID Varchar(10), GroundID varchar(10), FOREIGN KEY(UmpireID) REFERENCES Umpire(UmpireID), FOREIGN KEY(MatchID) REFERENCES Match(MatchID), FOREIGN KEY(GroundID) REFERENCES Ground(GroundID));</w:t>
      </w:r>
    </w:p>
    <w:p w14:paraId="66B5FE78">
      <w:pPr>
        <w:spacing w:after="0"/>
        <w:jc w:val="both"/>
        <w:rPr>
          <w:rFonts w:ascii="Times New Roman" w:hAnsi="Times New Roman" w:cs="Times New Roman"/>
        </w:rPr>
      </w:pPr>
    </w:p>
    <w:p w14:paraId="6EF03BCD">
      <w:pPr>
        <w:spacing w:after="0"/>
        <w:jc w:val="both"/>
        <w:rPr>
          <w:rFonts w:ascii="Times New Roman" w:hAnsi="Times New Roman" w:cs="Times New Roman"/>
        </w:rPr>
      </w:pPr>
      <w:r>
        <w:rPr>
          <w:rFonts w:ascii="Times New Roman" w:hAnsi="Times New Roman" w:cs="Times New Roman"/>
        </w:rPr>
        <w:t>Table created.</w:t>
      </w:r>
    </w:p>
    <w:p w14:paraId="11330B21">
      <w:pPr>
        <w:spacing w:after="0"/>
        <w:jc w:val="both"/>
        <w:rPr>
          <w:rFonts w:ascii="Times New Roman" w:hAnsi="Times New Roman" w:cs="Times New Roman"/>
        </w:rPr>
      </w:pPr>
    </w:p>
    <w:p w14:paraId="6E3EBAF1">
      <w:pPr>
        <w:spacing w:after="0"/>
        <w:jc w:val="both"/>
        <w:rPr>
          <w:rFonts w:ascii="Times New Roman" w:hAnsi="Times New Roman" w:cs="Times New Roman"/>
        </w:rPr>
      </w:pPr>
      <w:r>
        <w:rPr>
          <w:rFonts w:ascii="Times New Roman" w:hAnsi="Times New Roman" w:cs="Times New Roman"/>
        </w:rPr>
        <w:t>SQL&gt; DESC Umpire</w:t>
      </w:r>
    </w:p>
    <w:p w14:paraId="7796941A">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r>
      <w:r>
        <w:rPr>
          <w:rFonts w:ascii="Times New Roman" w:hAnsi="Times New Roman" w:cs="Times New Roman"/>
        </w:rPr>
        <w:t xml:space="preserve">     Type</w:t>
      </w:r>
    </w:p>
    <w:p w14:paraId="66BCA0A7">
      <w:pPr>
        <w:spacing w:after="0"/>
        <w:jc w:val="both"/>
        <w:rPr>
          <w:rFonts w:ascii="Times New Roman" w:hAnsi="Times New Roman" w:cs="Times New Roman"/>
        </w:rPr>
      </w:pPr>
      <w:r>
        <w:rPr>
          <w:rFonts w:ascii="Times New Roman" w:hAnsi="Times New Roman" w:cs="Times New Roman"/>
        </w:rPr>
        <w:t xml:space="preserve"> ----------------------------------------- -------- ----------------------------</w:t>
      </w:r>
    </w:p>
    <w:p w14:paraId="6D6C2691">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r>
      <w:r>
        <w:rPr>
          <w:rFonts w:ascii="Times New Roman" w:hAnsi="Times New Roman" w:cs="Times New Roman"/>
        </w:rPr>
        <w:t>NOT NULL         VARCHAR2(10)</w:t>
      </w:r>
    </w:p>
    <w:p w14:paraId="69108B33">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r>
      <w:r>
        <w:rPr>
          <w:rFonts w:ascii="Times New Roman" w:hAnsi="Times New Roman" w:cs="Times New Roman"/>
        </w:rPr>
        <w:t>NOT NULL         VARCHAR2(10)</w:t>
      </w:r>
    </w:p>
    <w:p w14:paraId="3AB90D8D">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NOT NULL</w:t>
      </w:r>
      <w:r>
        <w:rPr>
          <w:rFonts w:ascii="Times New Roman" w:hAnsi="Times New Roman" w:cs="Times New Roman"/>
        </w:rPr>
        <w:tab/>
      </w:r>
      <w:r>
        <w:rPr>
          <w:rFonts w:ascii="Times New Roman" w:hAnsi="Times New Roman" w:cs="Times New Roman"/>
        </w:rPr>
        <w:t xml:space="preserve">     VARCHAR2(10)</w:t>
      </w:r>
    </w:p>
    <w:p w14:paraId="6849B4E2">
      <w:pPr>
        <w:spacing w:after="0"/>
        <w:jc w:val="both"/>
        <w:rPr>
          <w:rFonts w:ascii="Times New Roman" w:hAnsi="Times New Roman" w:cs="Times New Roman"/>
        </w:rPr>
      </w:pPr>
      <w:r>
        <w:rPr>
          <w:rFonts w:ascii="Times New Roman" w:hAnsi="Times New Roman" w:cs="Times New Roman"/>
        </w:rPr>
        <w:t xml:space="preserve"> </w:t>
      </w:r>
    </w:p>
    <w:p w14:paraId="6EAD3A0F">
      <w:pPr>
        <w:spacing w:after="0"/>
        <w:jc w:val="both"/>
        <w:rPr>
          <w:rFonts w:ascii="Times New Roman" w:hAnsi="Times New Roman" w:cs="Times New Roman"/>
        </w:rPr>
      </w:pPr>
    </w:p>
    <w:p w14:paraId="06994A3D">
      <w:pPr>
        <w:widowControl w:val="0"/>
        <w:tabs>
          <w:tab w:val="left" w:pos="1056"/>
        </w:tabs>
        <w:autoSpaceDE w:val="0"/>
        <w:autoSpaceDN w:val="0"/>
        <w:spacing w:after="0" w:line="275" w:lineRule="exact"/>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41C1B225">
      <w:pPr>
        <w:spacing w:after="0"/>
        <w:jc w:val="both"/>
        <w:rPr>
          <w:rFonts w:ascii="Times New Roman" w:hAnsi="Times New Roman" w:cs="Times New Roman"/>
          <w:b/>
        </w:rPr>
      </w:pPr>
    </w:p>
    <w:p w14:paraId="3EDC00D2">
      <w:pPr>
        <w:spacing w:after="0"/>
        <w:jc w:val="both"/>
        <w:rPr>
          <w:rFonts w:ascii="Times New Roman" w:hAnsi="Times New Roman" w:cs="Times New Roman"/>
          <w:b/>
        </w:rPr>
      </w:pPr>
      <w:r>
        <w:drawing>
          <wp:inline distT="0" distB="0" distL="0" distR="0">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91847CA">
      <w:pPr>
        <w:spacing w:after="0"/>
        <w:jc w:val="both"/>
        <w:rPr>
          <w:rFonts w:ascii="Times New Roman" w:hAnsi="Times New Roman" w:cs="Times New Roman"/>
          <w:b/>
        </w:rPr>
      </w:pPr>
    </w:p>
    <w:p w14:paraId="5386DF82">
      <w:pPr>
        <w:spacing w:after="0"/>
        <w:jc w:val="both"/>
        <w:rPr>
          <w:rFonts w:ascii="Times New Roman" w:hAnsi="Times New Roman" w:cs="Times New Roman"/>
          <w:b/>
        </w:rPr>
      </w:pPr>
    </w:p>
    <w:p w14:paraId="783950DF">
      <w:pPr>
        <w:spacing w:after="0"/>
        <w:jc w:val="both"/>
        <w:rPr>
          <w:rFonts w:ascii="Times New Roman" w:hAnsi="Times New Roman" w:cs="Times New Roman"/>
          <w:b/>
        </w:rPr>
      </w:pPr>
      <w:r>
        <w:rPr>
          <w:rFonts w:ascii="Times New Roman" w:hAnsi="Times New Roman" w:cs="Times New Roman"/>
          <w:b/>
        </w:rPr>
        <w:t>Result:</w:t>
      </w:r>
    </w:p>
    <w:p w14:paraId="49E06243">
      <w:pPr>
        <w:jc w:val="both"/>
      </w:pPr>
      <w:r>
        <w:rPr>
          <w:rFonts w:ascii="Times New Roman" w:hAnsi="Times New Roman" w:cs="Times New Roman"/>
        </w:rPr>
        <w:t>Thus the database design methodology and ER Model design diagram has been completed successfully.</w:t>
      </w:r>
    </w:p>
    <w:p w14:paraId="402689DE"/>
    <w:p w14:paraId="2183E836"/>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1B914CE5"/>
    <w:multiLevelType w:val="multilevel"/>
    <w:tmpl w:val="1B914CE5"/>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6DFE682D"/>
    <w:multiLevelType w:val="multilevel"/>
    <w:tmpl w:val="6DFE682D"/>
    <w:lvl w:ilvl="0" w:tentative="0">
      <w:start w:val="1"/>
      <w:numFmt w:val="decimal"/>
      <w:lvlText w:val="%1."/>
      <w:lvlJc w:val="left"/>
      <w:pPr>
        <w:ind w:left="1056" w:hanging="240"/>
      </w:pPr>
      <w:rPr>
        <w:rFonts w:hint="default" w:ascii="Times New Roman" w:hAnsi="Times New Roman" w:eastAsia="Times New Roman" w:cs="Times New Roman"/>
        <w:b/>
        <w:bCs/>
        <w:w w:val="100"/>
        <w:sz w:val="24"/>
        <w:szCs w:val="24"/>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74B51892"/>
    <w:multiLevelType w:val="multilevel"/>
    <w:tmpl w:val="74B51892"/>
    <w:lvl w:ilvl="0" w:tentative="0">
      <w:start w:val="1"/>
      <w:numFmt w:val="decimal"/>
      <w:lvlText w:val="%1."/>
      <w:lvlJc w:val="left"/>
      <w:pPr>
        <w:ind w:left="586" w:hanging="361"/>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1056" w:hanging="240"/>
      </w:pPr>
      <w:rPr>
        <w:rFonts w:hint="default" w:ascii="Times New Roman" w:hAnsi="Times New Roman" w:eastAsia="Times New Roman" w:cs="Times New Roman"/>
        <w:b/>
        <w:bCs/>
        <w:w w:val="100"/>
        <w:sz w:val="24"/>
        <w:szCs w:val="24"/>
        <w:lang w:val="en-US" w:eastAsia="en-US" w:bidi="ar-SA"/>
      </w:rPr>
    </w:lvl>
    <w:lvl w:ilvl="2" w:tentative="0">
      <w:start w:val="0"/>
      <w:numFmt w:val="bullet"/>
      <w:lvlText w:val="•"/>
      <w:lvlJc w:val="left"/>
      <w:pPr>
        <w:ind w:left="2031" w:hanging="240"/>
      </w:pPr>
      <w:rPr>
        <w:rFonts w:hint="default"/>
        <w:lang w:val="en-US" w:eastAsia="en-US" w:bidi="ar-SA"/>
      </w:rPr>
    </w:lvl>
    <w:lvl w:ilvl="3" w:tentative="0">
      <w:start w:val="0"/>
      <w:numFmt w:val="bullet"/>
      <w:lvlText w:val="•"/>
      <w:lvlJc w:val="left"/>
      <w:pPr>
        <w:ind w:left="3002" w:hanging="240"/>
      </w:pPr>
      <w:rPr>
        <w:rFonts w:hint="default"/>
        <w:lang w:val="en-US" w:eastAsia="en-US" w:bidi="ar-SA"/>
      </w:rPr>
    </w:lvl>
    <w:lvl w:ilvl="4" w:tentative="0">
      <w:start w:val="0"/>
      <w:numFmt w:val="bullet"/>
      <w:lvlText w:val="•"/>
      <w:lvlJc w:val="left"/>
      <w:pPr>
        <w:ind w:left="3973" w:hanging="240"/>
      </w:pPr>
      <w:rPr>
        <w:rFonts w:hint="default"/>
        <w:lang w:val="en-US" w:eastAsia="en-US" w:bidi="ar-SA"/>
      </w:rPr>
    </w:lvl>
    <w:lvl w:ilvl="5" w:tentative="0">
      <w:start w:val="0"/>
      <w:numFmt w:val="bullet"/>
      <w:lvlText w:val="•"/>
      <w:lvlJc w:val="left"/>
      <w:pPr>
        <w:ind w:left="4944" w:hanging="240"/>
      </w:pPr>
      <w:rPr>
        <w:rFonts w:hint="default"/>
        <w:lang w:val="en-US" w:eastAsia="en-US" w:bidi="ar-SA"/>
      </w:rPr>
    </w:lvl>
    <w:lvl w:ilvl="6" w:tentative="0">
      <w:start w:val="0"/>
      <w:numFmt w:val="bullet"/>
      <w:lvlText w:val="•"/>
      <w:lvlJc w:val="left"/>
      <w:pPr>
        <w:ind w:left="5915" w:hanging="240"/>
      </w:pPr>
      <w:rPr>
        <w:rFonts w:hint="default"/>
        <w:lang w:val="en-US" w:eastAsia="en-US" w:bidi="ar-SA"/>
      </w:rPr>
    </w:lvl>
    <w:lvl w:ilvl="7" w:tentative="0">
      <w:start w:val="0"/>
      <w:numFmt w:val="bullet"/>
      <w:lvlText w:val="•"/>
      <w:lvlJc w:val="left"/>
      <w:pPr>
        <w:ind w:left="6886" w:hanging="240"/>
      </w:pPr>
      <w:rPr>
        <w:rFonts w:hint="default"/>
        <w:lang w:val="en-US" w:eastAsia="en-US" w:bidi="ar-SA"/>
      </w:rPr>
    </w:lvl>
    <w:lvl w:ilvl="8" w:tentative="0">
      <w:start w:val="0"/>
      <w:numFmt w:val="bullet"/>
      <w:lvlText w:val="•"/>
      <w:lvlJc w:val="left"/>
      <w:pPr>
        <w:ind w:left="7857" w:hanging="240"/>
      </w:pPr>
      <w:rPr>
        <w:rFonts w:hint="default"/>
        <w:lang w:val="en-US" w:eastAsia="en-US" w:bidi="ar-SA"/>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121C8C"/>
    <w:rsid w:val="0015074B"/>
    <w:rsid w:val="00163AFF"/>
    <w:rsid w:val="00176D2D"/>
    <w:rsid w:val="00204F89"/>
    <w:rsid w:val="00264DE1"/>
    <w:rsid w:val="00267124"/>
    <w:rsid w:val="0029639D"/>
    <w:rsid w:val="002E00A0"/>
    <w:rsid w:val="002E6DF9"/>
    <w:rsid w:val="003077FF"/>
    <w:rsid w:val="00326F90"/>
    <w:rsid w:val="00376C1E"/>
    <w:rsid w:val="003D2FFC"/>
    <w:rsid w:val="004565D5"/>
    <w:rsid w:val="004F37FD"/>
    <w:rsid w:val="00515698"/>
    <w:rsid w:val="006411F2"/>
    <w:rsid w:val="006C335B"/>
    <w:rsid w:val="006F1245"/>
    <w:rsid w:val="007B7D2A"/>
    <w:rsid w:val="008262CD"/>
    <w:rsid w:val="00826549"/>
    <w:rsid w:val="008A4592"/>
    <w:rsid w:val="00925FC8"/>
    <w:rsid w:val="00AA1D8D"/>
    <w:rsid w:val="00B47730"/>
    <w:rsid w:val="00B55417"/>
    <w:rsid w:val="00B831C4"/>
    <w:rsid w:val="00BB70CC"/>
    <w:rsid w:val="00BB738A"/>
    <w:rsid w:val="00BE2CB4"/>
    <w:rsid w:val="00C03072"/>
    <w:rsid w:val="00C24503"/>
    <w:rsid w:val="00C35FB5"/>
    <w:rsid w:val="00C666A9"/>
    <w:rsid w:val="00CB0664"/>
    <w:rsid w:val="00CC6BF4"/>
    <w:rsid w:val="00DB6A2D"/>
    <w:rsid w:val="00DD1E60"/>
    <w:rsid w:val="00E05A05"/>
    <w:rsid w:val="00E42476"/>
    <w:rsid w:val="00F41827"/>
    <w:rsid w:val="00F537B4"/>
    <w:rsid w:val="00FC693F"/>
    <w:rsid w:val="00FD7D44"/>
    <w:rsid w:val="16E41C09"/>
    <w:rsid w:val="27DE4EC6"/>
    <w:rsid w:val="42E559C6"/>
    <w:rsid w:val="44E469E7"/>
    <w:rsid w:val="703F648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basedOn w:val="1"/>
    <w:semiHidden/>
    <w:unhideWhenUsed/>
    <w:qFormat/>
    <w:uiPriority w:val="99"/>
    <w:rPr>
      <w:rFonts w:ascii="Times New Roman" w:hAnsi="Times New Roman" w:cs="Times New Roman"/>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1381</Words>
  <Characters>7873</Characters>
  <Lines>65</Lines>
  <Paragraphs>18</Paragraphs>
  <TotalTime>1</TotalTime>
  <ScaleCrop>false</ScaleCrop>
  <LinksUpToDate>false</LinksUpToDate>
  <CharactersWithSpaces>9236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2025-10-31T14:55:00Z</dcterms:created>
  <dc:creator>python-docx</dc:creator>
  <dc:description>generated by python-docx</dc:description>
  <cp:lastModifiedBy>Gopi Naveen</cp:lastModifiedBy>
  <cp:lastPrinted>2025-10-15T00:45:00Z</cp:lastPrinted>
  <dcterms:modified xsi:type="dcterms:W3CDTF">2025-11-02T05:28:42Z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